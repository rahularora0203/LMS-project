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F11" w:rsidRDefault="00F96F11">
      <w:pPr>
        <w:pStyle w:val="BodyText"/>
        <w:rPr>
          <w:sz w:val="20"/>
        </w:rPr>
      </w:pPr>
    </w:p>
    <w:p w:rsidR="00F96F11" w:rsidRDefault="00F96F11">
      <w:pPr>
        <w:pStyle w:val="BodyText"/>
        <w:rPr>
          <w:sz w:val="20"/>
        </w:rPr>
      </w:pPr>
    </w:p>
    <w:p w:rsidR="00F96F11" w:rsidRDefault="00F96F11">
      <w:pPr>
        <w:pStyle w:val="BodyText"/>
        <w:rPr>
          <w:sz w:val="20"/>
        </w:rPr>
      </w:pPr>
    </w:p>
    <w:p w:rsidR="00F96F11" w:rsidRDefault="00F96F11">
      <w:pPr>
        <w:pStyle w:val="BodyText"/>
        <w:spacing w:before="8"/>
        <w:rPr>
          <w:sz w:val="15"/>
        </w:rPr>
      </w:pPr>
    </w:p>
    <w:p w:rsidR="00F96F11" w:rsidRDefault="001C5AE6">
      <w:pPr>
        <w:pStyle w:val="Heading2"/>
        <w:spacing w:before="52" w:line="480" w:lineRule="auto"/>
        <w:ind w:left="3469" w:right="3929"/>
        <w:rPr>
          <w:u w:val="none"/>
        </w:rPr>
      </w:pPr>
      <w:r>
        <w:rPr>
          <w:u w:val="none"/>
        </w:rPr>
        <w:t>Mini Project Report On</w:t>
      </w:r>
    </w:p>
    <w:p w:rsidR="00F96F11" w:rsidRDefault="00F96F11">
      <w:pPr>
        <w:pStyle w:val="BodyText"/>
        <w:spacing w:before="11"/>
        <w:rPr>
          <w:b/>
          <w:sz w:val="39"/>
        </w:rPr>
      </w:pPr>
    </w:p>
    <w:p w:rsidR="00F96F11" w:rsidRDefault="001C5AE6">
      <w:pPr>
        <w:ind w:left="2027" w:right="2484"/>
        <w:jc w:val="center"/>
        <w:rPr>
          <w:b/>
          <w:sz w:val="36"/>
        </w:rPr>
      </w:pPr>
      <w:r>
        <w:rPr>
          <w:b/>
          <w:sz w:val="36"/>
        </w:rPr>
        <w:t>LIBRARY MANAGEMENT SYSTEM</w:t>
      </w:r>
    </w:p>
    <w:p w:rsidR="00F96F11" w:rsidRDefault="00F96F11">
      <w:pPr>
        <w:pStyle w:val="BodyText"/>
        <w:rPr>
          <w:b/>
          <w:sz w:val="36"/>
        </w:rPr>
      </w:pPr>
    </w:p>
    <w:p w:rsidR="00F96F11" w:rsidRDefault="00F96F11">
      <w:pPr>
        <w:pStyle w:val="BodyText"/>
        <w:rPr>
          <w:b/>
          <w:sz w:val="36"/>
        </w:rPr>
      </w:pPr>
    </w:p>
    <w:p w:rsidR="00F96F11" w:rsidRDefault="00F96F11">
      <w:pPr>
        <w:pStyle w:val="BodyText"/>
        <w:spacing w:before="4"/>
        <w:rPr>
          <w:b/>
          <w:sz w:val="40"/>
        </w:rPr>
      </w:pPr>
    </w:p>
    <w:p w:rsidR="00F96F11" w:rsidRDefault="001C5AE6">
      <w:pPr>
        <w:pStyle w:val="Heading2"/>
        <w:spacing w:line="367" w:lineRule="exact"/>
        <w:rPr>
          <w:i/>
          <w:sz w:val="28"/>
        </w:rPr>
      </w:pPr>
      <w:r>
        <w:rPr>
          <w:i/>
          <w:sz w:val="28"/>
        </w:rPr>
        <w:t xml:space="preserve">Submitted By: </w:t>
      </w:r>
    </w:p>
    <w:p w:rsidR="00F96F11" w:rsidRDefault="00F96F11"/>
    <w:p w:rsidR="00F96F11" w:rsidRDefault="00F96F11">
      <w:pPr>
        <w:pStyle w:val="BodyText"/>
        <w:rPr>
          <w:b/>
          <w:sz w:val="32"/>
        </w:rPr>
      </w:pPr>
    </w:p>
    <w:p w:rsidR="00F96F11" w:rsidRDefault="00F96F11">
      <w:pPr>
        <w:pStyle w:val="BodyText"/>
        <w:rPr>
          <w:b/>
          <w:sz w:val="32"/>
        </w:rPr>
      </w:pPr>
    </w:p>
    <w:p w:rsidR="00F96F11" w:rsidRDefault="00F96F11">
      <w:pPr>
        <w:pStyle w:val="BodyText"/>
        <w:rPr>
          <w:b/>
          <w:sz w:val="32"/>
        </w:rPr>
      </w:pPr>
    </w:p>
    <w:p w:rsidR="00F96F11" w:rsidRDefault="0073117E">
      <w:pPr>
        <w:pStyle w:val="BodyText"/>
        <w:rPr>
          <w:b/>
          <w:i/>
          <w:sz w:val="28"/>
        </w:rPr>
      </w:pPr>
      <w:r>
        <w:rPr>
          <w:b/>
          <w:i/>
          <w:sz w:val="28"/>
        </w:rPr>
        <w:t xml:space="preserve">Name:- </w:t>
      </w:r>
      <w:r>
        <w:rPr>
          <w:b/>
          <w:i/>
          <w:sz w:val="28"/>
        </w:rPr>
        <w:tab/>
      </w:r>
      <w:r>
        <w:rPr>
          <w:b/>
          <w:i/>
          <w:sz w:val="28"/>
        </w:rPr>
        <w:tab/>
        <w:t>Rahul</w:t>
      </w:r>
      <w:r w:rsidR="000D0A2F">
        <w:rPr>
          <w:b/>
          <w:i/>
          <w:sz w:val="28"/>
        </w:rPr>
        <w:t xml:space="preserve"> </w:t>
      </w:r>
      <w:r>
        <w:rPr>
          <w:b/>
          <w:i/>
          <w:sz w:val="28"/>
        </w:rPr>
        <w:t xml:space="preserve"> Arora </w:t>
      </w:r>
    </w:p>
    <w:p w:rsidR="00F96F11" w:rsidRDefault="0073117E">
      <w:pPr>
        <w:pStyle w:val="BodyText"/>
        <w:rPr>
          <w:b/>
          <w:i/>
          <w:sz w:val="28"/>
        </w:rPr>
      </w:pPr>
      <w:r>
        <w:rPr>
          <w:b/>
          <w:i/>
          <w:sz w:val="28"/>
        </w:rPr>
        <w:t>College Id:-</w:t>
      </w:r>
      <w:r>
        <w:rPr>
          <w:b/>
          <w:i/>
          <w:sz w:val="28"/>
        </w:rPr>
        <w:tab/>
      </w:r>
      <w:r>
        <w:rPr>
          <w:b/>
          <w:i/>
          <w:sz w:val="28"/>
        </w:rPr>
        <w:tab/>
        <w:t>1911985024</w:t>
      </w:r>
    </w:p>
    <w:p w:rsidR="0073117E" w:rsidRDefault="0073117E">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b/>
          <w:i/>
          <w:sz w:val="28"/>
        </w:rPr>
      </w:pPr>
    </w:p>
    <w:p w:rsidR="00F96F11" w:rsidRDefault="00F96F11">
      <w:pPr>
        <w:pStyle w:val="BodyText"/>
        <w:rPr>
          <w:sz w:val="20"/>
        </w:rPr>
      </w:pPr>
    </w:p>
    <w:p w:rsidR="00F96F11" w:rsidRDefault="00F96F11">
      <w:pPr>
        <w:pStyle w:val="BodyText"/>
        <w:rPr>
          <w:sz w:val="20"/>
        </w:rPr>
      </w:pPr>
    </w:p>
    <w:p w:rsidR="00F96F11" w:rsidRDefault="00F96F11">
      <w:pPr>
        <w:pStyle w:val="BodyText"/>
        <w:rPr>
          <w:sz w:val="20"/>
        </w:rPr>
      </w:pPr>
    </w:p>
    <w:p w:rsidR="00F96F11" w:rsidRDefault="00F96F11">
      <w:pPr>
        <w:pStyle w:val="BodyText"/>
        <w:rPr>
          <w:sz w:val="20"/>
        </w:rPr>
      </w:pPr>
    </w:p>
    <w:p w:rsidR="00F96F11" w:rsidRDefault="00F96F11">
      <w:pPr>
        <w:pStyle w:val="BodyText"/>
        <w:rPr>
          <w:sz w:val="20"/>
        </w:rPr>
      </w:pPr>
    </w:p>
    <w:p w:rsidR="00F96F11" w:rsidRDefault="00F96F11">
      <w:pPr>
        <w:pStyle w:val="BodyText"/>
        <w:spacing w:before="3"/>
        <w:rPr>
          <w:sz w:val="28"/>
        </w:rPr>
      </w:pPr>
    </w:p>
    <w:p w:rsidR="00F96F11" w:rsidRDefault="00F96F11">
      <w:pPr>
        <w:pStyle w:val="BodyText"/>
        <w:spacing w:before="2"/>
        <w:rPr>
          <w:rFonts w:ascii="Arial"/>
          <w:b/>
          <w:sz w:val="36"/>
        </w:rPr>
      </w:pPr>
    </w:p>
    <w:p w:rsidR="00F96F11" w:rsidRDefault="001C5AE6">
      <w:pPr>
        <w:ind w:left="3469" w:right="3929"/>
        <w:jc w:val="center"/>
        <w:rPr>
          <w:rFonts w:ascii="Arial"/>
          <w:b/>
          <w:sz w:val="36"/>
        </w:rPr>
      </w:pPr>
      <w:r>
        <w:rPr>
          <w:rFonts w:ascii="Arial"/>
          <w:b/>
          <w:color w:val="1F487C"/>
          <w:sz w:val="36"/>
        </w:rPr>
        <w:t>CERTIFICATE</w:t>
      </w:r>
    </w:p>
    <w:p w:rsidR="00F96F11" w:rsidRDefault="00F96F11">
      <w:pPr>
        <w:pStyle w:val="BodyText"/>
        <w:spacing w:before="11"/>
        <w:rPr>
          <w:rFonts w:ascii="Arial"/>
          <w:b/>
          <w:sz w:val="35"/>
        </w:rPr>
      </w:pPr>
    </w:p>
    <w:p w:rsidR="00F96F11" w:rsidRDefault="0073117E">
      <w:pPr>
        <w:ind w:right="458"/>
        <w:rPr>
          <w:b/>
          <w:sz w:val="28"/>
        </w:rPr>
      </w:pPr>
      <w:r>
        <w:rPr>
          <w:rFonts w:ascii="Arial"/>
          <w:i/>
          <w:color w:val="1F487C"/>
          <w:sz w:val="24"/>
        </w:rPr>
        <w:t>Certified that this is a b</w:t>
      </w:r>
      <w:r w:rsidR="001C5AE6">
        <w:rPr>
          <w:rFonts w:ascii="Arial"/>
          <w:i/>
          <w:color w:val="1F487C"/>
          <w:sz w:val="24"/>
        </w:rPr>
        <w:t>onafide record of the project work titled</w:t>
      </w:r>
      <w:r>
        <w:rPr>
          <w:rFonts w:ascii="Arial"/>
          <w:i/>
          <w:color w:val="1F487C"/>
          <w:sz w:val="24"/>
        </w:rPr>
        <w:t xml:space="preserve"> </w:t>
      </w:r>
      <w:r w:rsidR="001C5AE6">
        <w:rPr>
          <w:rFonts w:ascii="Arial"/>
          <w:i/>
          <w:color w:val="1F487C"/>
          <w:sz w:val="24"/>
        </w:rPr>
        <w:t>“</w:t>
      </w:r>
      <w:r w:rsidR="00F72864">
        <w:rPr>
          <w:rFonts w:ascii="Arial"/>
          <w:i/>
          <w:color w:val="1F487C"/>
          <w:sz w:val="24"/>
        </w:rPr>
        <w:t xml:space="preserve"> </w:t>
      </w:r>
      <w:r w:rsidR="001C5AE6">
        <w:rPr>
          <w:b/>
          <w:color w:val="365F91"/>
          <w:sz w:val="28"/>
        </w:rPr>
        <w:t>LIBRARY</w:t>
      </w:r>
      <w:r w:rsidR="00EB13FB">
        <w:rPr>
          <w:b/>
          <w:color w:val="365F91"/>
          <w:sz w:val="28"/>
        </w:rPr>
        <w:t xml:space="preserve"> </w:t>
      </w:r>
      <w:r w:rsidR="001C5AE6">
        <w:rPr>
          <w:b/>
          <w:color w:val="365F91"/>
          <w:sz w:val="28"/>
        </w:rPr>
        <w:t xml:space="preserve"> MANAGEMENT</w:t>
      </w:r>
      <w:r w:rsidR="00EB13FB">
        <w:rPr>
          <w:b/>
          <w:color w:val="365F91"/>
          <w:sz w:val="28"/>
        </w:rPr>
        <w:t xml:space="preserve"> </w:t>
      </w:r>
      <w:r w:rsidR="001C5AE6">
        <w:rPr>
          <w:b/>
          <w:color w:val="365F91"/>
          <w:sz w:val="28"/>
        </w:rPr>
        <w:t xml:space="preserve"> SYSTEM</w:t>
      </w:r>
      <w:r w:rsidR="00EB13FB">
        <w:rPr>
          <w:b/>
          <w:color w:val="365F91"/>
          <w:sz w:val="28"/>
        </w:rPr>
        <w:t xml:space="preserve">  </w:t>
      </w:r>
      <w:r w:rsidR="001C5AE6">
        <w:rPr>
          <w:b/>
          <w:color w:val="365F91"/>
          <w:sz w:val="28"/>
        </w:rPr>
        <w:t>”</w:t>
      </w:r>
    </w:p>
    <w:p w:rsidR="00F96F11" w:rsidRDefault="00F96F11">
      <w:pPr>
        <w:pStyle w:val="BodyText"/>
        <w:spacing w:before="6"/>
        <w:rPr>
          <w:b/>
          <w:sz w:val="23"/>
        </w:rPr>
      </w:pPr>
    </w:p>
    <w:p w:rsidR="00F96F11" w:rsidRDefault="001C5AE6">
      <w:pPr>
        <w:ind w:left="3472" w:right="3926"/>
        <w:rPr>
          <w:rFonts w:ascii="Arial"/>
          <w:i/>
          <w:color w:val="1F487C"/>
          <w:sz w:val="24"/>
        </w:rPr>
      </w:pPr>
      <w:r>
        <w:rPr>
          <w:rFonts w:ascii="Arial"/>
          <w:i/>
          <w:color w:val="1F487C"/>
          <w:sz w:val="24"/>
        </w:rPr>
        <w:t>Done by</w:t>
      </w:r>
      <w:r w:rsidR="0073117E">
        <w:rPr>
          <w:rFonts w:ascii="Arial"/>
          <w:i/>
          <w:color w:val="1F487C"/>
          <w:sz w:val="24"/>
        </w:rPr>
        <w:t xml:space="preserve"> Rahul Arora</w:t>
      </w:r>
    </w:p>
    <w:p w:rsidR="00F96F11" w:rsidRDefault="00F96F11">
      <w:pPr>
        <w:ind w:left="3472" w:right="3926"/>
        <w:rPr>
          <w:rFonts w:ascii="Arial"/>
          <w:i/>
          <w:color w:val="1F487C"/>
          <w:sz w:val="24"/>
        </w:rPr>
      </w:pPr>
    </w:p>
    <w:p w:rsidR="00F96F11" w:rsidRDefault="00F96F11">
      <w:pPr>
        <w:ind w:left="3472" w:right="3926"/>
        <w:rPr>
          <w:rFonts w:ascii="Arial"/>
          <w:i/>
          <w:color w:val="1F487C"/>
          <w:sz w:val="24"/>
        </w:rPr>
      </w:pPr>
    </w:p>
    <w:p w:rsidR="00F96F11" w:rsidRDefault="00F96F11">
      <w:pPr>
        <w:pStyle w:val="BodyText"/>
        <w:spacing w:before="5"/>
        <w:rPr>
          <w:rFonts w:ascii="Arial"/>
          <w:i/>
          <w:sz w:val="28"/>
        </w:rPr>
      </w:pPr>
    </w:p>
    <w:p w:rsidR="00F96F11" w:rsidRDefault="00F96F11">
      <w:pPr>
        <w:pStyle w:val="BodyText"/>
        <w:spacing w:before="7"/>
        <w:rPr>
          <w:rFonts w:ascii="Arial"/>
          <w:i/>
          <w:sz w:val="27"/>
        </w:rPr>
      </w:pPr>
    </w:p>
    <w:p w:rsidR="00F96F11" w:rsidRDefault="00F96F11">
      <w:pPr>
        <w:pStyle w:val="BodyText"/>
        <w:rPr>
          <w:rFonts w:ascii="Arial"/>
          <w:i/>
        </w:rPr>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F96F11">
      <w:pPr>
        <w:pStyle w:val="Heading1"/>
        <w:spacing w:before="93"/>
        <w:ind w:left="2027" w:right="2482"/>
      </w:pPr>
    </w:p>
    <w:p w:rsidR="00F96F11" w:rsidRDefault="001C5AE6">
      <w:pPr>
        <w:pStyle w:val="Heading1"/>
        <w:spacing w:before="93"/>
        <w:ind w:left="2027" w:right="2482"/>
      </w:pPr>
      <w:r>
        <w:t>ACKNOWLEDGEMENT</w:t>
      </w:r>
    </w:p>
    <w:p w:rsidR="00F96F11" w:rsidRDefault="00F96F11">
      <w:pPr>
        <w:pStyle w:val="BodyText"/>
        <w:rPr>
          <w:b/>
          <w:sz w:val="36"/>
        </w:rPr>
      </w:pPr>
    </w:p>
    <w:p w:rsidR="00F96F11" w:rsidRDefault="00F96F11">
      <w:pPr>
        <w:pStyle w:val="BodyText"/>
        <w:rPr>
          <w:b/>
          <w:sz w:val="36"/>
        </w:rPr>
      </w:pPr>
    </w:p>
    <w:p w:rsidR="00F96F11" w:rsidRDefault="00F96F11">
      <w:pPr>
        <w:pStyle w:val="BodyText"/>
        <w:spacing w:before="7"/>
        <w:rPr>
          <w:b/>
          <w:sz w:val="51"/>
        </w:rPr>
      </w:pPr>
    </w:p>
    <w:p w:rsidR="00F96F11" w:rsidRDefault="001C5AE6">
      <w:pPr>
        <w:pStyle w:val="BodyText"/>
        <w:spacing w:line="480" w:lineRule="auto"/>
        <w:ind w:left="200" w:right="653" w:firstLine="839"/>
        <w:jc w:val="both"/>
        <w:rPr>
          <w:sz w:val="28"/>
        </w:rPr>
      </w:pPr>
      <w:r>
        <w:rPr>
          <w:color w:val="221F1F"/>
        </w:rPr>
        <w:t xml:space="preserve">We take this occasion to thank God, almighty for blessing us with his grace and taking our endeavor to a successful culmination. We extend our sincere and heartfelt thanks to our esteemed guide, , for providing us with the right guidance and advice at the crucial junctures and for showing me the right way. We also take this opportunity to express a deep sense of gratitude to our class coordinators, andfor their cordial support, valuable suggestions and guidance. We extend our sincere thanks to our respected </w:t>
      </w:r>
      <w:r>
        <w:rPr>
          <w:b/>
          <w:color w:val="221F1F"/>
        </w:rPr>
        <w:t xml:space="preserve">Head of the division </w:t>
      </w:r>
      <w:r>
        <w:rPr>
          <w:color w:val="221F1F"/>
        </w:rPr>
        <w:t>, for allowing us to use the facilities available. We would like to thank the other faculty members also, at this occasion. Last but not the least, we would like to thank our friends and family for the support and encouragement they have given us during the course of our work</w:t>
      </w:r>
      <w:r>
        <w:rPr>
          <w:color w:val="221F1F"/>
          <w:sz w:val="28"/>
        </w:rPr>
        <w:t>.</w:t>
      </w:r>
    </w:p>
    <w:p w:rsidR="00F96F11" w:rsidRDefault="00F96F11">
      <w:pPr>
        <w:spacing w:line="480" w:lineRule="auto"/>
        <w:jc w:val="both"/>
        <w:rPr>
          <w:sz w:val="28"/>
        </w:rPr>
        <w:sectPr w:rsidR="00F96F11">
          <w:headerReference w:type="default" r:id="rId8"/>
          <w:footerReference w:type="default" r:id="rId9"/>
          <w:pgSz w:w="12240" w:h="15840"/>
          <w:pgMar w:top="1360" w:right="780" w:bottom="1220" w:left="1240" w:header="721" w:footer="1035" w:gutter="0"/>
          <w:cols w:space="720"/>
        </w:sectPr>
      </w:pPr>
    </w:p>
    <w:p w:rsidR="00F96F11" w:rsidRDefault="00F96F11">
      <w:pPr>
        <w:pStyle w:val="BodyText"/>
        <w:rPr>
          <w:sz w:val="20"/>
        </w:rPr>
      </w:pPr>
    </w:p>
    <w:p w:rsidR="00F96F11" w:rsidRDefault="00F96F11">
      <w:pPr>
        <w:pStyle w:val="BodyText"/>
        <w:rPr>
          <w:sz w:val="20"/>
        </w:rPr>
      </w:pPr>
    </w:p>
    <w:p w:rsidR="00F96F11" w:rsidRDefault="00F96F11">
      <w:pPr>
        <w:pStyle w:val="BodyText"/>
        <w:spacing w:before="10"/>
        <w:rPr>
          <w:sz w:val="20"/>
        </w:rPr>
      </w:pPr>
    </w:p>
    <w:p w:rsidR="00F96F11" w:rsidRDefault="001C5AE6">
      <w:pPr>
        <w:pStyle w:val="Heading2"/>
        <w:spacing w:before="52"/>
        <w:ind w:left="3049" w:right="0"/>
        <w:jc w:val="left"/>
        <w:rPr>
          <w:u w:val="none"/>
        </w:rPr>
      </w:pPr>
      <w:r>
        <w:rPr>
          <w:u w:val="none"/>
        </w:rPr>
        <w:t>TABLE OF CONTENTS</w:t>
      </w:r>
    </w:p>
    <w:sdt>
      <w:sdtPr>
        <w:rPr>
          <w:b/>
          <w:bCs/>
        </w:rPr>
        <w:id w:val="1"/>
        <w:docPartObj>
          <w:docPartGallery w:val="Table of Contents"/>
          <w:docPartUnique/>
        </w:docPartObj>
      </w:sdtPr>
      <w:sdtContent>
        <w:p w:rsidR="00F96F11" w:rsidRDefault="00A76161">
          <w:pPr>
            <w:pStyle w:val="TOC2"/>
            <w:tabs>
              <w:tab w:val="right" w:pos="8384"/>
            </w:tabs>
            <w:spacing w:before="733"/>
            <w:ind w:left="200" w:firstLine="0"/>
          </w:pPr>
          <w:hyperlink w:anchor="_TOC_250006" w:history="1">
            <w:r w:rsidR="001C5AE6">
              <w:rPr>
                <w:color w:val="221F1F"/>
              </w:rPr>
              <w:t>ABSTRACT</w:t>
            </w:r>
            <w:r w:rsidR="001C5AE6">
              <w:rPr>
                <w:color w:val="221F1F"/>
              </w:rPr>
              <w:tab/>
              <w:t>5</w:t>
            </w:r>
          </w:hyperlink>
        </w:p>
        <w:p w:rsidR="00F96F11" w:rsidRDefault="001C5AE6">
          <w:pPr>
            <w:pStyle w:val="TOC1"/>
            <w:numPr>
              <w:ilvl w:val="0"/>
              <w:numId w:val="1"/>
            </w:numPr>
            <w:tabs>
              <w:tab w:val="left" w:pos="481"/>
              <w:tab w:val="right" w:pos="8391"/>
            </w:tabs>
            <w:spacing w:before="326"/>
          </w:pPr>
          <w:r>
            <w:rPr>
              <w:color w:val="221F1F"/>
            </w:rPr>
            <w:t>INTRODUCTION</w:t>
          </w:r>
          <w:r>
            <w:rPr>
              <w:color w:val="221F1F"/>
            </w:rPr>
            <w:tab/>
            <w:t>6</w:t>
          </w:r>
        </w:p>
        <w:p w:rsidR="00F96F11" w:rsidRDefault="00A76161">
          <w:pPr>
            <w:pStyle w:val="TOC2"/>
            <w:numPr>
              <w:ilvl w:val="1"/>
              <w:numId w:val="1"/>
            </w:numPr>
            <w:tabs>
              <w:tab w:val="left" w:pos="623"/>
              <w:tab w:val="right" w:pos="8399"/>
            </w:tabs>
          </w:pPr>
          <w:hyperlink w:anchor="_TOC_250005" w:history="1">
            <w:r w:rsidR="001C5AE6">
              <w:rPr>
                <w:color w:val="221F1F"/>
              </w:rPr>
              <w:t>PROJECT AIMS</w:t>
            </w:r>
            <w:r w:rsidR="00EB13FB">
              <w:rPr>
                <w:color w:val="221F1F"/>
              </w:rPr>
              <w:t xml:space="preserve"> </w:t>
            </w:r>
            <w:r w:rsidR="001C5AE6">
              <w:rPr>
                <w:color w:val="221F1F"/>
              </w:rPr>
              <w:t>AND</w:t>
            </w:r>
            <w:r w:rsidR="0073117E">
              <w:rPr>
                <w:color w:val="221F1F"/>
              </w:rPr>
              <w:t xml:space="preserve"> </w:t>
            </w:r>
            <w:r w:rsidR="001C5AE6">
              <w:rPr>
                <w:color w:val="221F1F"/>
              </w:rPr>
              <w:t>OBJECTIVES</w:t>
            </w:r>
            <w:r w:rsidR="001C5AE6">
              <w:rPr>
                <w:color w:val="221F1F"/>
              </w:rPr>
              <w:tab/>
              <w:t>6</w:t>
            </w:r>
          </w:hyperlink>
        </w:p>
        <w:p w:rsidR="00F96F11" w:rsidRDefault="00A76161">
          <w:pPr>
            <w:pStyle w:val="TOC2"/>
            <w:numPr>
              <w:ilvl w:val="1"/>
              <w:numId w:val="1"/>
            </w:numPr>
            <w:tabs>
              <w:tab w:val="left" w:pos="623"/>
              <w:tab w:val="right" w:pos="8406"/>
            </w:tabs>
            <w:spacing w:before="161"/>
          </w:pPr>
          <w:hyperlink w:anchor="_TOC_250004" w:history="1">
            <w:r w:rsidR="001C5AE6">
              <w:rPr>
                <w:color w:val="221F1F"/>
              </w:rPr>
              <w:t>BACKGROUND</w:t>
            </w:r>
            <w:r w:rsidR="0073117E">
              <w:rPr>
                <w:color w:val="221F1F"/>
              </w:rPr>
              <w:t xml:space="preserve"> </w:t>
            </w:r>
            <w:r w:rsidR="001C5AE6">
              <w:rPr>
                <w:color w:val="221F1F"/>
              </w:rPr>
              <w:t>OF PROJECT</w:t>
            </w:r>
            <w:r w:rsidR="001C5AE6">
              <w:rPr>
                <w:color w:val="221F1F"/>
              </w:rPr>
              <w:tab/>
              <w:t>7</w:t>
            </w:r>
          </w:hyperlink>
        </w:p>
        <w:p w:rsidR="00F96F11" w:rsidRDefault="001C5AE6">
          <w:pPr>
            <w:pStyle w:val="TOC2"/>
            <w:numPr>
              <w:ilvl w:val="1"/>
              <w:numId w:val="1"/>
            </w:numPr>
            <w:tabs>
              <w:tab w:val="left" w:pos="623"/>
              <w:tab w:val="right" w:pos="8461"/>
            </w:tabs>
            <w:spacing w:before="162"/>
          </w:pPr>
          <w:r>
            <w:rPr>
              <w:color w:val="221F1F"/>
            </w:rPr>
            <w:t>OPERATION</w:t>
          </w:r>
          <w:r w:rsidR="0073117E">
            <w:rPr>
              <w:color w:val="221F1F"/>
            </w:rPr>
            <w:t xml:space="preserve"> </w:t>
          </w:r>
          <w:r>
            <w:rPr>
              <w:color w:val="221F1F"/>
            </w:rPr>
            <w:t>ENVIRONMENT</w:t>
          </w:r>
          <w:r>
            <w:rPr>
              <w:color w:val="221F1F"/>
            </w:rPr>
            <w:tab/>
            <w:t>8</w:t>
          </w:r>
        </w:p>
        <w:p w:rsidR="00F96F11" w:rsidRDefault="001C5AE6">
          <w:pPr>
            <w:pStyle w:val="TOC1"/>
            <w:numPr>
              <w:ilvl w:val="0"/>
              <w:numId w:val="1"/>
            </w:numPr>
            <w:tabs>
              <w:tab w:val="left" w:pos="481"/>
              <w:tab w:val="right" w:pos="8437"/>
            </w:tabs>
          </w:pPr>
          <w:r>
            <w:rPr>
              <w:color w:val="221F1F"/>
            </w:rPr>
            <w:t>SYSTEM</w:t>
          </w:r>
          <w:r w:rsidR="0073117E">
            <w:rPr>
              <w:color w:val="221F1F"/>
            </w:rPr>
            <w:t xml:space="preserve"> </w:t>
          </w:r>
          <w:r>
            <w:rPr>
              <w:color w:val="221F1F"/>
            </w:rPr>
            <w:t>ANALYSIS</w:t>
          </w:r>
          <w:r>
            <w:rPr>
              <w:color w:val="221F1F"/>
            </w:rPr>
            <w:tab/>
            <w:t>9</w:t>
          </w:r>
        </w:p>
        <w:p w:rsidR="00F96F11" w:rsidRDefault="00A76161">
          <w:pPr>
            <w:pStyle w:val="TOC2"/>
            <w:numPr>
              <w:ilvl w:val="1"/>
              <w:numId w:val="1"/>
            </w:numPr>
            <w:tabs>
              <w:tab w:val="left" w:pos="623"/>
              <w:tab w:val="right" w:pos="8444"/>
            </w:tabs>
          </w:pPr>
          <w:hyperlink w:anchor="_TOC_250003" w:history="1">
            <w:r w:rsidR="001C5AE6">
              <w:rPr>
                <w:color w:val="221F1F"/>
              </w:rPr>
              <w:t>SOFTWARE</w:t>
            </w:r>
            <w:r w:rsidR="0073117E">
              <w:rPr>
                <w:color w:val="221F1F"/>
              </w:rPr>
              <w:t xml:space="preserve"> </w:t>
            </w:r>
            <w:r w:rsidR="001C5AE6">
              <w:rPr>
                <w:color w:val="221F1F"/>
              </w:rPr>
              <w:t>REQUIREMENT</w:t>
            </w:r>
            <w:r w:rsidR="0073117E">
              <w:rPr>
                <w:color w:val="221F1F"/>
              </w:rPr>
              <w:t xml:space="preserve"> </w:t>
            </w:r>
            <w:r w:rsidR="001C5AE6">
              <w:rPr>
                <w:color w:val="221F1F"/>
              </w:rPr>
              <w:t>SPECIFICATION</w:t>
            </w:r>
            <w:r w:rsidR="001C5AE6">
              <w:rPr>
                <w:color w:val="221F1F"/>
              </w:rPr>
              <w:tab/>
              <w:t>9</w:t>
            </w:r>
          </w:hyperlink>
        </w:p>
        <w:p w:rsidR="00F96F11" w:rsidRDefault="001C5AE6">
          <w:pPr>
            <w:pStyle w:val="TOC2"/>
            <w:numPr>
              <w:ilvl w:val="1"/>
              <w:numId w:val="1"/>
            </w:numPr>
            <w:tabs>
              <w:tab w:val="left" w:pos="623"/>
              <w:tab w:val="right" w:pos="8532"/>
            </w:tabs>
            <w:spacing w:before="163"/>
          </w:pPr>
          <w:r>
            <w:rPr>
              <w:color w:val="221F1F"/>
            </w:rPr>
            <w:t>EXISTINGVS PROPOSED</w:t>
          </w:r>
          <w:r>
            <w:rPr>
              <w:color w:val="221F1F"/>
            </w:rPr>
            <w:tab/>
            <w:t>15</w:t>
          </w:r>
        </w:p>
        <w:p w:rsidR="00F96F11" w:rsidRDefault="001C5AE6" w:rsidP="0073117E">
          <w:pPr>
            <w:pStyle w:val="TOC2"/>
            <w:numPr>
              <w:ilvl w:val="1"/>
              <w:numId w:val="1"/>
            </w:numPr>
            <w:tabs>
              <w:tab w:val="left" w:pos="623"/>
              <w:tab w:val="right" w:pos="8508"/>
            </w:tabs>
            <w:spacing w:before="160"/>
          </w:pPr>
          <w:r>
            <w:rPr>
              <w:color w:val="221F1F"/>
            </w:rPr>
            <w:t>SOFTWARE</w:t>
          </w:r>
          <w:r w:rsidR="0073117E">
            <w:t xml:space="preserve"> </w:t>
          </w:r>
          <w:r w:rsidRPr="0073117E">
            <w:rPr>
              <w:color w:val="221F1F"/>
            </w:rPr>
            <w:t>TOOLUSED</w:t>
          </w:r>
          <w:r w:rsidRPr="0073117E">
            <w:rPr>
              <w:color w:val="221F1F"/>
            </w:rPr>
            <w:tab/>
            <w:t>16</w:t>
          </w:r>
        </w:p>
        <w:p w:rsidR="00F96F11" w:rsidRDefault="001C5AE6" w:rsidP="00EB13FB">
          <w:pPr>
            <w:pStyle w:val="TOC1"/>
            <w:numPr>
              <w:ilvl w:val="0"/>
              <w:numId w:val="1"/>
            </w:numPr>
            <w:tabs>
              <w:tab w:val="left" w:pos="481"/>
              <w:tab w:val="right" w:pos="8520"/>
            </w:tabs>
          </w:pPr>
          <w:r>
            <w:rPr>
              <w:color w:val="221F1F"/>
            </w:rPr>
            <w:t>SYSTEM</w:t>
          </w:r>
          <w:r w:rsidR="0073117E">
            <w:rPr>
              <w:color w:val="221F1F"/>
            </w:rPr>
            <w:t xml:space="preserve"> </w:t>
          </w:r>
          <w:r>
            <w:rPr>
              <w:color w:val="221F1F"/>
            </w:rPr>
            <w:t>DESIGN</w:t>
          </w:r>
          <w:r>
            <w:rPr>
              <w:color w:val="221F1F"/>
            </w:rPr>
            <w:tab/>
            <w:t>20</w:t>
          </w:r>
        </w:p>
        <w:p w:rsidR="00F96F11" w:rsidRDefault="00A76161">
          <w:pPr>
            <w:pStyle w:val="TOC2"/>
            <w:numPr>
              <w:ilvl w:val="1"/>
              <w:numId w:val="1"/>
            </w:numPr>
            <w:tabs>
              <w:tab w:val="left" w:pos="623"/>
              <w:tab w:val="right" w:pos="8503"/>
            </w:tabs>
            <w:spacing w:before="158"/>
          </w:pPr>
          <w:hyperlink w:anchor="_TOC_250002" w:history="1">
            <w:r w:rsidR="001C5AE6">
              <w:rPr>
                <w:color w:val="221F1F"/>
              </w:rPr>
              <w:t>TABLE</w:t>
            </w:r>
            <w:r w:rsidR="0073117E">
              <w:rPr>
                <w:color w:val="221F1F"/>
              </w:rPr>
              <w:t xml:space="preserve"> </w:t>
            </w:r>
            <w:r w:rsidR="001C5AE6">
              <w:rPr>
                <w:color w:val="221F1F"/>
              </w:rPr>
              <w:t>DESIGN</w:t>
            </w:r>
            <w:r w:rsidR="001C5AE6">
              <w:rPr>
                <w:color w:val="221F1F"/>
              </w:rPr>
              <w:tab/>
              <w:t>20</w:t>
            </w:r>
          </w:hyperlink>
        </w:p>
        <w:p w:rsidR="00F96F11" w:rsidRDefault="00A76161">
          <w:pPr>
            <w:pStyle w:val="TOC2"/>
            <w:numPr>
              <w:ilvl w:val="1"/>
              <w:numId w:val="1"/>
            </w:numPr>
            <w:tabs>
              <w:tab w:val="left" w:pos="623"/>
              <w:tab w:val="right" w:pos="8466"/>
            </w:tabs>
            <w:spacing w:before="160"/>
          </w:pPr>
          <w:hyperlink w:anchor="_TOC_250001" w:history="1">
            <w:r w:rsidR="001C5AE6">
              <w:rPr>
                <w:color w:val="221F1F"/>
              </w:rPr>
              <w:t>DATA</w:t>
            </w:r>
            <w:r w:rsidR="0073117E">
              <w:rPr>
                <w:color w:val="221F1F"/>
              </w:rPr>
              <w:t xml:space="preserve"> </w:t>
            </w:r>
            <w:r w:rsidR="001C5AE6">
              <w:rPr>
                <w:color w:val="221F1F"/>
              </w:rPr>
              <w:t>FLOW</w:t>
            </w:r>
            <w:r w:rsidR="0073117E">
              <w:rPr>
                <w:color w:val="221F1F"/>
              </w:rPr>
              <w:t xml:space="preserve"> </w:t>
            </w:r>
            <w:r w:rsidR="001C5AE6">
              <w:rPr>
                <w:color w:val="221F1F"/>
              </w:rPr>
              <w:t>DIAGRAM’S</w:t>
            </w:r>
            <w:r w:rsidR="001C5AE6">
              <w:rPr>
                <w:color w:val="221F1F"/>
              </w:rPr>
              <w:tab/>
              <w:t>24</w:t>
            </w:r>
          </w:hyperlink>
        </w:p>
        <w:p w:rsidR="00F96F11" w:rsidRDefault="001C5AE6">
          <w:pPr>
            <w:pStyle w:val="TOC1"/>
            <w:numPr>
              <w:ilvl w:val="0"/>
              <w:numId w:val="1"/>
            </w:numPr>
            <w:tabs>
              <w:tab w:val="left" w:pos="481"/>
              <w:tab w:val="right" w:pos="8510"/>
            </w:tabs>
            <w:spacing w:before="166"/>
          </w:pPr>
          <w:r>
            <w:rPr>
              <w:color w:val="221F1F"/>
            </w:rPr>
            <w:t>SYSTEM</w:t>
          </w:r>
          <w:r w:rsidR="0073117E">
            <w:rPr>
              <w:color w:val="221F1F"/>
            </w:rPr>
            <w:t xml:space="preserve">  </w:t>
          </w:r>
          <w:r>
            <w:rPr>
              <w:color w:val="221F1F"/>
            </w:rPr>
            <w:t>IMPLEMENTATION</w:t>
          </w:r>
          <w:r>
            <w:rPr>
              <w:color w:val="221F1F"/>
            </w:rPr>
            <w:tab/>
            <w:t>30</w:t>
          </w:r>
        </w:p>
        <w:p w:rsidR="00F96F11" w:rsidRDefault="00A76161">
          <w:pPr>
            <w:pStyle w:val="TOC2"/>
            <w:numPr>
              <w:ilvl w:val="1"/>
              <w:numId w:val="1"/>
            </w:numPr>
            <w:tabs>
              <w:tab w:val="left" w:pos="623"/>
              <w:tab w:val="right" w:pos="8469"/>
            </w:tabs>
          </w:pPr>
          <w:hyperlink w:anchor="_TOC_250000" w:history="1">
            <w:r w:rsidR="001C5AE6">
              <w:rPr>
                <w:color w:val="221F1F"/>
              </w:rPr>
              <w:t>MODULE</w:t>
            </w:r>
            <w:r w:rsidR="0073117E">
              <w:rPr>
                <w:color w:val="221F1F"/>
              </w:rPr>
              <w:t xml:space="preserve"> </w:t>
            </w:r>
            <w:r w:rsidR="001C5AE6">
              <w:rPr>
                <w:color w:val="221F1F"/>
              </w:rPr>
              <w:t>DESCRIPTION</w:t>
            </w:r>
            <w:r w:rsidR="001C5AE6">
              <w:rPr>
                <w:color w:val="221F1F"/>
              </w:rPr>
              <w:tab/>
              <w:t>30</w:t>
            </w:r>
          </w:hyperlink>
        </w:p>
        <w:p w:rsidR="00F96F11" w:rsidRDefault="001C5AE6">
          <w:pPr>
            <w:pStyle w:val="TOC2"/>
            <w:numPr>
              <w:ilvl w:val="1"/>
              <w:numId w:val="1"/>
            </w:numPr>
            <w:tabs>
              <w:tab w:val="left" w:pos="623"/>
              <w:tab w:val="right" w:pos="8465"/>
            </w:tabs>
            <w:spacing w:before="160"/>
          </w:pPr>
          <w:r>
            <w:rPr>
              <w:color w:val="221F1F"/>
            </w:rPr>
            <w:t>SCREENSHOTS</w:t>
          </w:r>
          <w:r>
            <w:rPr>
              <w:color w:val="221F1F"/>
            </w:rPr>
            <w:tab/>
            <w:t>80</w:t>
          </w:r>
        </w:p>
        <w:p w:rsidR="00F96F11" w:rsidRDefault="001C5AE6">
          <w:pPr>
            <w:pStyle w:val="TOC1"/>
            <w:numPr>
              <w:ilvl w:val="0"/>
              <w:numId w:val="1"/>
            </w:numPr>
            <w:tabs>
              <w:tab w:val="left" w:pos="481"/>
              <w:tab w:val="right" w:pos="8479"/>
            </w:tabs>
            <w:spacing w:before="168"/>
          </w:pPr>
          <w:r>
            <w:rPr>
              <w:color w:val="221F1F"/>
            </w:rPr>
            <w:t>SYSTEM</w:t>
          </w:r>
          <w:r w:rsidR="0073117E">
            <w:rPr>
              <w:color w:val="221F1F"/>
            </w:rPr>
            <w:t xml:space="preserve"> </w:t>
          </w:r>
          <w:r>
            <w:rPr>
              <w:color w:val="221F1F"/>
            </w:rPr>
            <w:t>TESTING</w:t>
          </w:r>
          <w:r>
            <w:rPr>
              <w:color w:val="221F1F"/>
            </w:rPr>
            <w:tab/>
            <w:t>85</w:t>
          </w:r>
        </w:p>
        <w:p w:rsidR="00F96F11" w:rsidRDefault="001C5AE6">
          <w:pPr>
            <w:pStyle w:val="TOC2"/>
            <w:numPr>
              <w:ilvl w:val="1"/>
              <w:numId w:val="1"/>
            </w:numPr>
            <w:tabs>
              <w:tab w:val="left" w:pos="623"/>
              <w:tab w:val="right" w:pos="8403"/>
            </w:tabs>
          </w:pPr>
          <w:r>
            <w:rPr>
              <w:color w:val="221F1F"/>
            </w:rPr>
            <w:t>UNITTESTING</w:t>
          </w:r>
          <w:r>
            <w:rPr>
              <w:color w:val="221F1F"/>
            </w:rPr>
            <w:tab/>
            <w:t>85</w:t>
          </w:r>
        </w:p>
        <w:p w:rsidR="00F96F11" w:rsidRDefault="001C5AE6">
          <w:pPr>
            <w:pStyle w:val="TOC2"/>
            <w:numPr>
              <w:ilvl w:val="1"/>
              <w:numId w:val="1"/>
            </w:numPr>
            <w:tabs>
              <w:tab w:val="left" w:pos="623"/>
              <w:tab w:val="right" w:pos="8448"/>
            </w:tabs>
            <w:spacing w:before="160"/>
          </w:pPr>
          <w:r>
            <w:rPr>
              <w:color w:val="221F1F"/>
            </w:rPr>
            <w:t>INTEGRATION</w:t>
          </w:r>
          <w:r w:rsidR="0073117E">
            <w:rPr>
              <w:color w:val="221F1F"/>
            </w:rPr>
            <w:t xml:space="preserve"> </w:t>
          </w:r>
          <w:r>
            <w:rPr>
              <w:color w:val="221F1F"/>
            </w:rPr>
            <w:t>TESTING</w:t>
          </w:r>
          <w:r>
            <w:rPr>
              <w:color w:val="221F1F"/>
            </w:rPr>
            <w:tab/>
            <w:t>87</w:t>
          </w:r>
        </w:p>
        <w:p w:rsidR="00F96F11" w:rsidRDefault="001C5AE6">
          <w:pPr>
            <w:pStyle w:val="TOC1"/>
            <w:numPr>
              <w:ilvl w:val="0"/>
              <w:numId w:val="1"/>
            </w:numPr>
            <w:tabs>
              <w:tab w:val="left" w:pos="482"/>
              <w:tab w:val="right" w:pos="8407"/>
            </w:tabs>
            <w:spacing w:before="165"/>
            <w:ind w:hanging="282"/>
          </w:pPr>
          <w:r>
            <w:rPr>
              <w:color w:val="221F1F"/>
            </w:rPr>
            <w:t>CONCLUSION &amp;</w:t>
          </w:r>
          <w:r w:rsidR="0073117E">
            <w:rPr>
              <w:color w:val="221F1F"/>
            </w:rPr>
            <w:t xml:space="preserve"> </w:t>
          </w:r>
          <w:r>
            <w:rPr>
              <w:color w:val="221F1F"/>
            </w:rPr>
            <w:t>FUTURE SCOPE</w:t>
          </w:r>
          <w:r>
            <w:rPr>
              <w:color w:val="221F1F"/>
            </w:rPr>
            <w:tab/>
            <w:t>88</w:t>
          </w:r>
        </w:p>
        <w:p w:rsidR="00F96F11" w:rsidRDefault="001C5AE6" w:rsidP="00942402">
          <w:pPr>
            <w:pStyle w:val="TOC1"/>
            <w:tabs>
              <w:tab w:val="left" w:pos="482"/>
              <w:tab w:val="right" w:pos="8457"/>
            </w:tabs>
            <w:spacing w:before="163"/>
            <w:ind w:left="199" w:firstLine="0"/>
          </w:pPr>
          <w:r>
            <w:rPr>
              <w:color w:val="221F1F"/>
            </w:rPr>
            <w:tab/>
          </w:r>
        </w:p>
      </w:sdtContent>
    </w:sdt>
    <w:p w:rsidR="00F96F11" w:rsidRDefault="00F96F11">
      <w:pPr>
        <w:sectPr w:rsidR="00F96F11">
          <w:pgSz w:w="12240" w:h="15840"/>
          <w:pgMar w:top="1360" w:right="780" w:bottom="1220" w:left="1240" w:header="721" w:footer="1035" w:gutter="0"/>
          <w:cols w:space="720"/>
        </w:sectPr>
      </w:pPr>
    </w:p>
    <w:p w:rsidR="00F96F11" w:rsidRDefault="001C5AE6">
      <w:pPr>
        <w:pStyle w:val="Heading4"/>
        <w:spacing w:before="665"/>
        <w:ind w:left="3471" w:right="3929" w:firstLine="0"/>
        <w:jc w:val="center"/>
      </w:pPr>
      <w:bookmarkStart w:id="0" w:name="_TOC_250006"/>
      <w:bookmarkEnd w:id="0"/>
      <w:r>
        <w:rPr>
          <w:color w:val="221F1F"/>
          <w:u w:val="thick" w:color="221F1F"/>
        </w:rPr>
        <w:lastRenderedPageBreak/>
        <w:t>ABSTRACT</w:t>
      </w:r>
    </w:p>
    <w:p w:rsidR="00F96F11" w:rsidRDefault="001C5AE6">
      <w:pPr>
        <w:pStyle w:val="Heading5"/>
        <w:tabs>
          <w:tab w:val="left" w:pos="8072"/>
        </w:tabs>
        <w:spacing w:before="813" w:line="276" w:lineRule="auto"/>
        <w:ind w:right="683"/>
        <w:jc w:val="left"/>
      </w:pPr>
      <w:r>
        <w:rPr>
          <w:color w:val="221F1F"/>
        </w:rPr>
        <w:t>Library management system is a project which aims in developing a computerized system to maintain all the daily work of library .This project has many features which</w:t>
      </w:r>
      <w:r w:rsidR="00EB13FB">
        <w:rPr>
          <w:color w:val="221F1F"/>
        </w:rPr>
        <w:t xml:space="preserve"> are generally not avail</w:t>
      </w:r>
      <w:r>
        <w:rPr>
          <w:color w:val="221F1F"/>
        </w:rPr>
        <w:t>able in normal library management systems like facility of user login and a facility of teachers login .It also has a facility of admin login through which the admin can monitor  the whole system .It also has facility of an online notice board where teachers can student can put up information about workshops or seminars being held i</w:t>
      </w:r>
      <w:r w:rsidR="00EB13FB">
        <w:rPr>
          <w:color w:val="221F1F"/>
        </w:rPr>
        <w:t xml:space="preserve">n our colleges or nearby colleges </w:t>
      </w:r>
      <w:r>
        <w:rPr>
          <w:color w:val="221F1F"/>
        </w:rPr>
        <w:t>and librarian after proper verification from the concerned institution organizing the seminar can add it to the notice board . It has also a facility where student after logging in their accounts can see list of books issued and its issue date and return date and also the students can request the librarian to add new books by filling the book request form.</w:t>
      </w:r>
      <w:r w:rsidR="00EB13FB">
        <w:rPr>
          <w:color w:val="221F1F"/>
        </w:rPr>
        <w:t xml:space="preserve"> </w:t>
      </w:r>
      <w:r>
        <w:rPr>
          <w:color w:val="221F1F"/>
        </w:rPr>
        <w:t>The librarian after logging into his account ie admin account can generate various reports such as student report , issue report, teacher report and book</w:t>
      </w:r>
      <w:r w:rsidR="00EB13FB">
        <w:rPr>
          <w:color w:val="221F1F"/>
        </w:rPr>
        <w:t xml:space="preserve"> </w:t>
      </w:r>
      <w:r>
        <w:rPr>
          <w:color w:val="221F1F"/>
        </w:rPr>
        <w:t>report</w:t>
      </w:r>
    </w:p>
    <w:p w:rsidR="00F96F11" w:rsidRDefault="001C5AE6">
      <w:pPr>
        <w:spacing w:before="201" w:line="276" w:lineRule="auto"/>
        <w:ind w:left="200" w:right="847"/>
        <w:rPr>
          <w:sz w:val="28"/>
        </w:rPr>
      </w:pPr>
      <w:r>
        <w:rPr>
          <w:color w:val="221F1F"/>
          <w:sz w:val="28"/>
        </w:rPr>
        <w:t>Overall this project of ours is being developed to help the students as well as staff of library to maintain the library in the best way possible and also reduce the human efforts.</w:t>
      </w:r>
    </w:p>
    <w:p w:rsidR="00F96F11" w:rsidRDefault="00F96F11">
      <w:pPr>
        <w:spacing w:line="276" w:lineRule="auto"/>
        <w:rPr>
          <w:sz w:val="28"/>
        </w:rPr>
        <w:sectPr w:rsidR="00F96F11">
          <w:pgSz w:w="12240" w:h="15840"/>
          <w:pgMar w:top="1360" w:right="780" w:bottom="1220" w:left="1240" w:header="721" w:footer="1035" w:gutter="0"/>
          <w:cols w:space="720"/>
        </w:sectPr>
      </w:pPr>
    </w:p>
    <w:p w:rsidR="00F96F11" w:rsidRDefault="001C5AE6">
      <w:pPr>
        <w:spacing w:before="851" w:line="360" w:lineRule="auto"/>
        <w:ind w:left="3599" w:right="4059" w:hanging="1"/>
        <w:jc w:val="center"/>
        <w:rPr>
          <w:b/>
          <w:sz w:val="32"/>
        </w:rPr>
      </w:pPr>
      <w:r>
        <w:rPr>
          <w:b/>
          <w:color w:val="221F1F"/>
          <w:sz w:val="32"/>
          <w:u w:val="thick" w:color="221F1F"/>
        </w:rPr>
        <w:lastRenderedPageBreak/>
        <w:t>CHAPTER</w:t>
      </w:r>
      <w:r w:rsidR="0073117E">
        <w:rPr>
          <w:b/>
          <w:color w:val="221F1F"/>
          <w:sz w:val="32"/>
          <w:u w:val="thick" w:color="221F1F"/>
        </w:rPr>
        <w:t>:-1</w:t>
      </w:r>
      <w:r>
        <w:rPr>
          <w:b/>
          <w:color w:val="221F1F"/>
          <w:sz w:val="32"/>
          <w:u w:val="thick" w:color="221F1F"/>
        </w:rPr>
        <w:t xml:space="preserve"> </w:t>
      </w:r>
      <w:r>
        <w:rPr>
          <w:b/>
          <w:color w:val="221F1F"/>
          <w:w w:val="95"/>
          <w:sz w:val="32"/>
          <w:u w:val="thick" w:color="221F1F"/>
        </w:rPr>
        <w:t>INTRODUCTION</w:t>
      </w:r>
    </w:p>
    <w:p w:rsidR="00F96F11" w:rsidRDefault="00F96F11">
      <w:pPr>
        <w:pStyle w:val="BodyText"/>
        <w:rPr>
          <w:b/>
        </w:rPr>
      </w:pPr>
    </w:p>
    <w:p w:rsidR="00F96F11" w:rsidRDefault="00F96F11">
      <w:pPr>
        <w:pStyle w:val="BodyText"/>
        <w:spacing w:before="10"/>
        <w:rPr>
          <w:b/>
          <w:sz w:val="29"/>
        </w:rPr>
      </w:pPr>
    </w:p>
    <w:p w:rsidR="00F96F11" w:rsidRDefault="001C5AE6">
      <w:pPr>
        <w:pStyle w:val="BodyText"/>
        <w:spacing w:line="360" w:lineRule="auto"/>
        <w:ind w:left="200" w:right="683"/>
      </w:pPr>
      <w:r>
        <w:rPr>
          <w:color w:val="221F1F"/>
        </w:rPr>
        <w:t xml:space="preserve">This chapter </w:t>
      </w:r>
      <w:r w:rsidR="00EB13FB">
        <w:rPr>
          <w:color w:val="221F1F"/>
        </w:rPr>
        <w:t>gives an overview about the aim,</w:t>
      </w:r>
      <w:r w:rsidR="00850C7C">
        <w:rPr>
          <w:color w:val="221F1F"/>
        </w:rPr>
        <w:t xml:space="preserve"> </w:t>
      </w:r>
      <w:r w:rsidR="00EB13FB">
        <w:rPr>
          <w:color w:val="221F1F"/>
        </w:rPr>
        <w:t>objectives</w:t>
      </w:r>
      <w:r>
        <w:rPr>
          <w:color w:val="221F1F"/>
        </w:rPr>
        <w:t>,</w:t>
      </w:r>
      <w:r w:rsidR="00850C7C">
        <w:rPr>
          <w:color w:val="221F1F"/>
        </w:rPr>
        <w:t xml:space="preserve"> </w:t>
      </w:r>
      <w:r>
        <w:rPr>
          <w:color w:val="221F1F"/>
        </w:rPr>
        <w:t>background and operation environment of the system.</w:t>
      </w:r>
    </w:p>
    <w:p w:rsidR="00F96F11" w:rsidRDefault="00F96F11">
      <w:pPr>
        <w:pStyle w:val="BodyText"/>
      </w:pPr>
    </w:p>
    <w:p w:rsidR="00F96F11" w:rsidRDefault="001C5AE6">
      <w:pPr>
        <w:pStyle w:val="Heading4"/>
        <w:numPr>
          <w:ilvl w:val="1"/>
          <w:numId w:val="2"/>
        </w:numPr>
        <w:tabs>
          <w:tab w:val="left" w:pos="621"/>
        </w:tabs>
        <w:spacing w:before="141"/>
        <w:ind w:hanging="421"/>
        <w:rPr>
          <w:color w:val="221F1F"/>
        </w:rPr>
      </w:pPr>
      <w:bookmarkStart w:id="1" w:name="_TOC_250005"/>
      <w:r>
        <w:rPr>
          <w:color w:val="221F1F"/>
        </w:rPr>
        <w:t>PROJECT AIMS AND</w:t>
      </w:r>
      <w:bookmarkEnd w:id="1"/>
      <w:r w:rsidR="000F74B9">
        <w:rPr>
          <w:color w:val="221F1F"/>
        </w:rPr>
        <w:t xml:space="preserve"> </w:t>
      </w:r>
      <w:r>
        <w:rPr>
          <w:color w:val="221F1F"/>
        </w:rPr>
        <w:t>OBJECTIVES</w:t>
      </w:r>
    </w:p>
    <w:p w:rsidR="00F96F11" w:rsidRDefault="001C5AE6">
      <w:pPr>
        <w:pStyle w:val="BodyText"/>
        <w:spacing w:before="157"/>
        <w:ind w:left="200" w:right="683"/>
      </w:pPr>
      <w:r>
        <w:rPr>
          <w:color w:val="221F1F"/>
        </w:rPr>
        <w:t>The project aims and objectives that will be achieved after completion of this project are discussed in this subchapter. The aims and objectives are as follows:</w:t>
      </w:r>
    </w:p>
    <w:p w:rsidR="00F96F11" w:rsidRDefault="001C5AE6">
      <w:pPr>
        <w:pStyle w:val="ListParagraph"/>
        <w:numPr>
          <w:ilvl w:val="2"/>
          <w:numId w:val="2"/>
        </w:numPr>
        <w:tabs>
          <w:tab w:val="left" w:pos="1054"/>
          <w:tab w:val="left" w:pos="1055"/>
        </w:tabs>
        <w:spacing w:before="2" w:line="293" w:lineRule="exact"/>
        <w:ind w:hanging="361"/>
        <w:rPr>
          <w:sz w:val="24"/>
        </w:rPr>
      </w:pPr>
      <w:r>
        <w:rPr>
          <w:sz w:val="24"/>
        </w:rPr>
        <w:t>Online book issue</w:t>
      </w:r>
    </w:p>
    <w:p w:rsidR="00F96F11" w:rsidRDefault="001C5AE6">
      <w:pPr>
        <w:pStyle w:val="ListParagraph"/>
        <w:numPr>
          <w:ilvl w:val="2"/>
          <w:numId w:val="2"/>
        </w:numPr>
        <w:tabs>
          <w:tab w:val="left" w:pos="1054"/>
          <w:tab w:val="left" w:pos="1055"/>
        </w:tabs>
        <w:spacing w:line="293" w:lineRule="exact"/>
        <w:ind w:hanging="361"/>
        <w:rPr>
          <w:sz w:val="24"/>
        </w:rPr>
      </w:pPr>
      <w:r>
        <w:rPr>
          <w:sz w:val="24"/>
        </w:rPr>
        <w:t>Request column for librarian for providing new</w:t>
      </w:r>
      <w:r w:rsidR="00EB13FB">
        <w:rPr>
          <w:sz w:val="24"/>
        </w:rPr>
        <w:t xml:space="preserve"> </w:t>
      </w:r>
      <w:r>
        <w:rPr>
          <w:sz w:val="24"/>
        </w:rPr>
        <w:t>books</w:t>
      </w:r>
    </w:p>
    <w:p w:rsidR="00F96F11" w:rsidRDefault="001C5AE6">
      <w:pPr>
        <w:pStyle w:val="ListParagraph"/>
        <w:numPr>
          <w:ilvl w:val="2"/>
          <w:numId w:val="2"/>
        </w:numPr>
        <w:tabs>
          <w:tab w:val="left" w:pos="1054"/>
          <w:tab w:val="left" w:pos="1055"/>
        </w:tabs>
        <w:spacing w:line="293" w:lineRule="exact"/>
        <w:ind w:hanging="361"/>
        <w:rPr>
          <w:sz w:val="24"/>
        </w:rPr>
      </w:pPr>
      <w:r>
        <w:rPr>
          <w:sz w:val="24"/>
        </w:rPr>
        <w:t>A separate column for digital</w:t>
      </w:r>
      <w:r w:rsidR="00EB13FB">
        <w:rPr>
          <w:sz w:val="24"/>
        </w:rPr>
        <w:t xml:space="preserve"> </w:t>
      </w:r>
      <w:r>
        <w:rPr>
          <w:sz w:val="24"/>
        </w:rPr>
        <w:t>library</w:t>
      </w:r>
    </w:p>
    <w:p w:rsidR="00F96F11" w:rsidRDefault="001C5AE6">
      <w:pPr>
        <w:pStyle w:val="ListParagraph"/>
        <w:numPr>
          <w:ilvl w:val="2"/>
          <w:numId w:val="2"/>
        </w:numPr>
        <w:tabs>
          <w:tab w:val="left" w:pos="1054"/>
          <w:tab w:val="left" w:pos="1055"/>
        </w:tabs>
        <w:spacing w:line="293" w:lineRule="exact"/>
        <w:ind w:hanging="361"/>
        <w:rPr>
          <w:sz w:val="24"/>
        </w:rPr>
      </w:pPr>
      <w:r>
        <w:rPr>
          <w:sz w:val="24"/>
        </w:rPr>
        <w:t>Student login page where student can find books issued by him/her and date of</w:t>
      </w:r>
      <w:r w:rsidR="00EB13FB">
        <w:rPr>
          <w:sz w:val="24"/>
        </w:rPr>
        <w:t xml:space="preserve"> </w:t>
      </w:r>
      <w:r>
        <w:rPr>
          <w:sz w:val="24"/>
        </w:rPr>
        <w:t>return.</w:t>
      </w:r>
    </w:p>
    <w:p w:rsidR="00F96F11" w:rsidRDefault="001C5AE6">
      <w:pPr>
        <w:pStyle w:val="ListParagraph"/>
        <w:numPr>
          <w:ilvl w:val="2"/>
          <w:numId w:val="2"/>
        </w:numPr>
        <w:tabs>
          <w:tab w:val="left" w:pos="1054"/>
          <w:tab w:val="left" w:pos="1055"/>
        </w:tabs>
        <w:spacing w:line="293" w:lineRule="exact"/>
        <w:ind w:hanging="361"/>
        <w:rPr>
          <w:sz w:val="24"/>
        </w:rPr>
      </w:pPr>
      <w:r>
        <w:rPr>
          <w:sz w:val="24"/>
        </w:rPr>
        <w:t>A search column to search availability of</w:t>
      </w:r>
      <w:r w:rsidR="00EB13FB">
        <w:rPr>
          <w:sz w:val="24"/>
        </w:rPr>
        <w:t xml:space="preserve"> </w:t>
      </w:r>
      <w:r>
        <w:rPr>
          <w:sz w:val="24"/>
        </w:rPr>
        <w:t>books</w:t>
      </w:r>
    </w:p>
    <w:p w:rsidR="00F96F11" w:rsidRDefault="001C5AE6">
      <w:pPr>
        <w:pStyle w:val="ListParagraph"/>
        <w:numPr>
          <w:ilvl w:val="2"/>
          <w:numId w:val="2"/>
        </w:numPr>
        <w:tabs>
          <w:tab w:val="left" w:pos="1054"/>
          <w:tab w:val="left" w:pos="1055"/>
        </w:tabs>
        <w:ind w:right="941"/>
        <w:rPr>
          <w:sz w:val="24"/>
        </w:rPr>
      </w:pPr>
      <w:r>
        <w:rPr>
          <w:sz w:val="24"/>
        </w:rPr>
        <w:t>A teacher login page where teacher can add any events being organized in the college and important suggestions regarding</w:t>
      </w:r>
      <w:r w:rsidR="00EB13FB">
        <w:rPr>
          <w:sz w:val="24"/>
        </w:rPr>
        <w:t xml:space="preserve"> </w:t>
      </w:r>
      <w:r>
        <w:rPr>
          <w:sz w:val="24"/>
        </w:rPr>
        <w:t>books.</w:t>
      </w:r>
    </w:p>
    <w:p w:rsidR="00F96F11" w:rsidRDefault="001C5AE6">
      <w:pPr>
        <w:pStyle w:val="ListParagraph"/>
        <w:numPr>
          <w:ilvl w:val="2"/>
          <w:numId w:val="2"/>
        </w:numPr>
        <w:tabs>
          <w:tab w:val="left" w:pos="1054"/>
          <w:tab w:val="left" w:pos="1055"/>
        </w:tabs>
        <w:ind w:hanging="361"/>
        <w:rPr>
          <w:sz w:val="24"/>
        </w:rPr>
      </w:pPr>
      <w:r>
        <w:rPr>
          <w:sz w:val="24"/>
        </w:rPr>
        <w:t>Online notice board about the</w:t>
      </w:r>
      <w:r w:rsidR="00EB13FB">
        <w:rPr>
          <w:sz w:val="24"/>
        </w:rPr>
        <w:t xml:space="preserve"> </w:t>
      </w:r>
      <w:r>
        <w:rPr>
          <w:sz w:val="24"/>
        </w:rPr>
        <w:t>workshop.</w:t>
      </w:r>
    </w:p>
    <w:p w:rsidR="00F96F11" w:rsidRDefault="00F96F11">
      <w:pPr>
        <w:rPr>
          <w:sz w:val="24"/>
        </w:rPr>
        <w:sectPr w:rsidR="00F96F11">
          <w:pgSz w:w="12240" w:h="15840"/>
          <w:pgMar w:top="1360" w:right="780" w:bottom="1220" w:left="1240" w:header="721" w:footer="1035" w:gutter="0"/>
          <w:cols w:space="720"/>
        </w:sectPr>
      </w:pPr>
    </w:p>
    <w:p w:rsidR="00F96F11" w:rsidRDefault="001C5AE6">
      <w:pPr>
        <w:pStyle w:val="Heading4"/>
        <w:numPr>
          <w:ilvl w:val="1"/>
          <w:numId w:val="2"/>
        </w:numPr>
        <w:tabs>
          <w:tab w:val="left" w:pos="621"/>
        </w:tabs>
        <w:spacing w:before="94"/>
        <w:ind w:hanging="421"/>
      </w:pPr>
      <w:bookmarkStart w:id="2" w:name="_TOC_250004"/>
      <w:r>
        <w:lastRenderedPageBreak/>
        <w:t>BACKGROUND OF</w:t>
      </w:r>
      <w:bookmarkEnd w:id="2"/>
      <w:r w:rsidR="002935C8">
        <w:t xml:space="preserve"> </w:t>
      </w:r>
      <w:r>
        <w:t>PROJECT</w:t>
      </w:r>
    </w:p>
    <w:p w:rsidR="00F96F11" w:rsidRDefault="00F96F11">
      <w:pPr>
        <w:pStyle w:val="BodyText"/>
        <w:spacing w:before="4"/>
        <w:rPr>
          <w:b/>
          <w:sz w:val="27"/>
        </w:rPr>
      </w:pPr>
    </w:p>
    <w:p w:rsidR="00F96F11" w:rsidRDefault="001C5AE6">
      <w:pPr>
        <w:pStyle w:val="BodyText"/>
        <w:ind w:left="200" w:right="730"/>
      </w:pPr>
      <w:r>
        <w:t>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etc.</w:t>
      </w:r>
    </w:p>
    <w:p w:rsidR="00F96F11" w:rsidRDefault="00F96F11">
      <w:pPr>
        <w:pStyle w:val="BodyText"/>
      </w:pPr>
    </w:p>
    <w:p w:rsidR="00F96F11" w:rsidRDefault="001C5AE6">
      <w:pPr>
        <w:pStyle w:val="BodyText"/>
        <w:spacing w:before="1"/>
        <w:ind w:left="200" w:right="673"/>
      </w:pPr>
      <w:r>
        <w:t>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w:t>
      </w:r>
      <w:r w:rsidR="00EB13FB">
        <w:t>ch generally happens when a non-</w:t>
      </w:r>
      <w:r>
        <w:t>computerized system isused.</w:t>
      </w:r>
    </w:p>
    <w:p w:rsidR="00F96F11" w:rsidRDefault="00F96F11">
      <w:pPr>
        <w:pStyle w:val="BodyText"/>
      </w:pPr>
    </w:p>
    <w:p w:rsidR="00F96F11" w:rsidRDefault="001C5AE6">
      <w:pPr>
        <w:pStyle w:val="BodyText"/>
        <w:ind w:left="200" w:right="873"/>
        <w:jc w:val="both"/>
      </w:pPr>
      <w:r>
        <w:t>In addition, report module is also included in Library Management System. If user’s position is admin, the user is able to generate different kinds of reports like lists of students registered, list of books, issue and return reports.</w:t>
      </w:r>
    </w:p>
    <w:p w:rsidR="00F96F11" w:rsidRDefault="00F96F11">
      <w:pPr>
        <w:pStyle w:val="BodyText"/>
      </w:pPr>
    </w:p>
    <w:p w:rsidR="00F96F11" w:rsidRDefault="001C5AE6">
      <w:pPr>
        <w:pStyle w:val="BodyText"/>
        <w:ind w:left="200" w:right="826"/>
        <w:jc w:val="both"/>
      </w:pPr>
      <w:r>
        <w:t>All these modules are able to help librarian to manage the lib</w:t>
      </w:r>
      <w:r w:rsidR="00EB13FB">
        <w:t>rary with more convenience admin</w:t>
      </w:r>
      <w:r>
        <w:t xml:space="preserve"> a more efficient way as compared </w:t>
      </w:r>
      <w:r w:rsidR="00EB13FB">
        <w:t>to library systems which are non-</w:t>
      </w:r>
      <w:r>
        <w:t>computerized.</w:t>
      </w:r>
    </w:p>
    <w:p w:rsidR="00F96F11" w:rsidRDefault="00F96F11">
      <w:pPr>
        <w:jc w:val="both"/>
        <w:sectPr w:rsidR="00F96F11">
          <w:pgSz w:w="12240" w:h="15840"/>
          <w:pgMar w:top="1360" w:right="780" w:bottom="1220" w:left="1240" w:header="721" w:footer="1035" w:gutter="0"/>
          <w:cols w:space="720"/>
        </w:sectPr>
      </w:pPr>
    </w:p>
    <w:p w:rsidR="00F96F11" w:rsidRDefault="001C5AE6">
      <w:pPr>
        <w:pStyle w:val="Heading4"/>
        <w:numPr>
          <w:ilvl w:val="1"/>
          <w:numId w:val="3"/>
        </w:numPr>
        <w:tabs>
          <w:tab w:val="left" w:pos="1331"/>
        </w:tabs>
        <w:spacing w:before="94"/>
      </w:pPr>
      <w:r>
        <w:lastRenderedPageBreak/>
        <w:t>OPERATION</w:t>
      </w:r>
      <w:r w:rsidR="00EB13FB">
        <w:t xml:space="preserve">  </w:t>
      </w:r>
      <w:r>
        <w:t>ENVIRONMENT</w:t>
      </w:r>
    </w:p>
    <w:p w:rsidR="00F96F11" w:rsidRDefault="00F96F11">
      <w:pPr>
        <w:pStyle w:val="BodyText"/>
        <w:rPr>
          <w:b/>
          <w:sz w:val="20"/>
        </w:rPr>
      </w:pPr>
    </w:p>
    <w:p w:rsidR="00F96F11" w:rsidRDefault="00F96F11">
      <w:pPr>
        <w:pStyle w:val="BodyText"/>
        <w:rPr>
          <w:b/>
          <w:sz w:val="20"/>
        </w:rPr>
      </w:pPr>
    </w:p>
    <w:p w:rsidR="00F96F11" w:rsidRDefault="00F96F11">
      <w:pPr>
        <w:pStyle w:val="BodyText"/>
        <w:spacing w:before="3"/>
        <w:rPr>
          <w:b/>
          <w:sz w:val="16"/>
        </w:rPr>
      </w:pPr>
    </w:p>
    <w:tbl>
      <w:tblPr>
        <w:tblW w:w="0" w:type="auto"/>
        <w:tblInd w:w="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2703"/>
        <w:gridCol w:w="6049"/>
      </w:tblGrid>
      <w:tr w:rsidR="00F96F11">
        <w:trPr>
          <w:trHeight w:val="782"/>
        </w:trPr>
        <w:tc>
          <w:tcPr>
            <w:tcW w:w="2703" w:type="dxa"/>
          </w:tcPr>
          <w:p w:rsidR="00F96F11" w:rsidRDefault="001C5AE6">
            <w:pPr>
              <w:pStyle w:val="TableParagraph"/>
              <w:spacing w:line="268" w:lineRule="exact"/>
              <w:ind w:left="107"/>
              <w:rPr>
                <w:sz w:val="24"/>
              </w:rPr>
            </w:pPr>
            <w:r>
              <w:rPr>
                <w:sz w:val="24"/>
              </w:rPr>
              <w:t>PROCESSOR</w:t>
            </w:r>
          </w:p>
        </w:tc>
        <w:tc>
          <w:tcPr>
            <w:tcW w:w="6049" w:type="dxa"/>
          </w:tcPr>
          <w:p w:rsidR="00F96F11" w:rsidRDefault="001C5AE6">
            <w:pPr>
              <w:pStyle w:val="TableParagraph"/>
              <w:ind w:left="107" w:right="1725"/>
              <w:rPr>
                <w:sz w:val="24"/>
              </w:rPr>
            </w:pPr>
            <w:r>
              <w:rPr>
                <w:sz w:val="24"/>
              </w:rPr>
              <w:t>INTEL CORE PROCESSOR OR BETTER PERFORMANCE</w:t>
            </w:r>
          </w:p>
        </w:tc>
      </w:tr>
      <w:tr w:rsidR="00F96F11">
        <w:trPr>
          <w:trHeight w:val="710"/>
        </w:trPr>
        <w:tc>
          <w:tcPr>
            <w:tcW w:w="2703" w:type="dxa"/>
          </w:tcPr>
          <w:p w:rsidR="00F96F11" w:rsidRDefault="001C5AE6">
            <w:pPr>
              <w:pStyle w:val="TableParagraph"/>
              <w:spacing w:line="268" w:lineRule="exact"/>
              <w:ind w:left="107"/>
              <w:rPr>
                <w:sz w:val="24"/>
              </w:rPr>
            </w:pPr>
            <w:r>
              <w:rPr>
                <w:sz w:val="24"/>
              </w:rPr>
              <w:t>OPERATING SYSTEM</w:t>
            </w:r>
          </w:p>
        </w:tc>
        <w:tc>
          <w:tcPr>
            <w:tcW w:w="6049" w:type="dxa"/>
          </w:tcPr>
          <w:p w:rsidR="00F96F11" w:rsidRDefault="001C5AE6">
            <w:pPr>
              <w:pStyle w:val="TableParagraph"/>
              <w:spacing w:line="268" w:lineRule="exact"/>
              <w:ind w:left="107"/>
              <w:rPr>
                <w:sz w:val="24"/>
              </w:rPr>
            </w:pPr>
            <w:r>
              <w:rPr>
                <w:sz w:val="24"/>
              </w:rPr>
              <w:t>WINDOWS VISTA ,WINDOWS7, UBUNTU</w:t>
            </w:r>
          </w:p>
        </w:tc>
      </w:tr>
      <w:tr w:rsidR="00F96F11">
        <w:trPr>
          <w:trHeight w:val="710"/>
        </w:trPr>
        <w:tc>
          <w:tcPr>
            <w:tcW w:w="2703" w:type="dxa"/>
          </w:tcPr>
          <w:p w:rsidR="00F96F11" w:rsidRDefault="001C5AE6">
            <w:pPr>
              <w:pStyle w:val="TableParagraph"/>
              <w:spacing w:line="268" w:lineRule="exact"/>
              <w:ind w:left="107"/>
              <w:rPr>
                <w:sz w:val="24"/>
              </w:rPr>
            </w:pPr>
            <w:r>
              <w:rPr>
                <w:sz w:val="24"/>
              </w:rPr>
              <w:t>MEMORY</w:t>
            </w:r>
          </w:p>
        </w:tc>
        <w:tc>
          <w:tcPr>
            <w:tcW w:w="6049" w:type="dxa"/>
          </w:tcPr>
          <w:p w:rsidR="00F96F11" w:rsidRDefault="001C5AE6">
            <w:pPr>
              <w:pStyle w:val="TableParagraph"/>
              <w:spacing w:line="268" w:lineRule="exact"/>
              <w:ind w:left="107"/>
              <w:rPr>
                <w:sz w:val="24"/>
              </w:rPr>
            </w:pPr>
            <w:r>
              <w:rPr>
                <w:sz w:val="24"/>
              </w:rPr>
              <w:t>1GB RAM OR MORE</w:t>
            </w:r>
          </w:p>
        </w:tc>
      </w:tr>
      <w:tr w:rsidR="00F96F11">
        <w:trPr>
          <w:trHeight w:val="710"/>
        </w:trPr>
        <w:tc>
          <w:tcPr>
            <w:tcW w:w="2703" w:type="dxa"/>
          </w:tcPr>
          <w:p w:rsidR="00F96F11" w:rsidRDefault="001C5AE6">
            <w:pPr>
              <w:pStyle w:val="TableParagraph"/>
              <w:spacing w:line="268" w:lineRule="exact"/>
              <w:ind w:left="107"/>
              <w:rPr>
                <w:sz w:val="24"/>
              </w:rPr>
            </w:pPr>
            <w:r>
              <w:rPr>
                <w:sz w:val="24"/>
              </w:rPr>
              <w:t>HARD DISK SPACE</w:t>
            </w:r>
          </w:p>
        </w:tc>
        <w:tc>
          <w:tcPr>
            <w:tcW w:w="6049" w:type="dxa"/>
          </w:tcPr>
          <w:p w:rsidR="00F96F11" w:rsidRDefault="001C5AE6">
            <w:pPr>
              <w:pStyle w:val="TableParagraph"/>
              <w:ind w:left="107" w:right="938"/>
              <w:rPr>
                <w:sz w:val="24"/>
              </w:rPr>
            </w:pPr>
            <w:r>
              <w:rPr>
                <w:sz w:val="24"/>
              </w:rPr>
              <w:t>MINIMUM 3 GB FOR DATABASE USAGE FOR FUTURE</w:t>
            </w:r>
          </w:p>
        </w:tc>
      </w:tr>
      <w:tr w:rsidR="00F96F11">
        <w:trPr>
          <w:trHeight w:val="710"/>
        </w:trPr>
        <w:tc>
          <w:tcPr>
            <w:tcW w:w="2703" w:type="dxa"/>
          </w:tcPr>
          <w:p w:rsidR="00F96F11" w:rsidRDefault="001C5AE6">
            <w:pPr>
              <w:pStyle w:val="TableParagraph"/>
              <w:spacing w:line="268" w:lineRule="exact"/>
              <w:ind w:left="107"/>
              <w:rPr>
                <w:sz w:val="24"/>
              </w:rPr>
            </w:pPr>
            <w:r>
              <w:rPr>
                <w:sz w:val="24"/>
              </w:rPr>
              <w:t>DATABASE</w:t>
            </w:r>
          </w:p>
        </w:tc>
        <w:tc>
          <w:tcPr>
            <w:tcW w:w="6049" w:type="dxa"/>
          </w:tcPr>
          <w:p w:rsidR="00F96F11" w:rsidRDefault="00EB13FB">
            <w:pPr>
              <w:pStyle w:val="TableParagraph"/>
              <w:spacing w:line="268" w:lineRule="exact"/>
              <w:ind w:left="107"/>
              <w:rPr>
                <w:sz w:val="24"/>
              </w:rPr>
            </w:pPr>
            <w:r>
              <w:rPr>
                <w:sz w:val="24"/>
              </w:rPr>
              <w:t>MONGODB</w:t>
            </w:r>
          </w:p>
        </w:tc>
      </w:tr>
    </w:tbl>
    <w:p w:rsidR="00F96F11" w:rsidRDefault="00F96F11">
      <w:pPr>
        <w:spacing w:line="268" w:lineRule="exact"/>
        <w:rPr>
          <w:sz w:val="24"/>
        </w:rPr>
        <w:sectPr w:rsidR="00F96F11">
          <w:pgSz w:w="12240" w:h="15840"/>
          <w:pgMar w:top="1360" w:right="780" w:bottom="1220" w:left="1240" w:header="721" w:footer="1035" w:gutter="0"/>
          <w:cols w:space="720"/>
        </w:sectPr>
      </w:pPr>
    </w:p>
    <w:p w:rsidR="00F96F11" w:rsidRDefault="00F96F11">
      <w:pPr>
        <w:pStyle w:val="BodyText"/>
        <w:rPr>
          <w:b/>
          <w:sz w:val="20"/>
        </w:rPr>
      </w:pPr>
    </w:p>
    <w:p w:rsidR="00F96F11" w:rsidRDefault="00F96F11">
      <w:pPr>
        <w:pStyle w:val="BodyText"/>
        <w:spacing w:before="9"/>
        <w:rPr>
          <w:b/>
          <w:sz w:val="27"/>
        </w:rPr>
      </w:pPr>
    </w:p>
    <w:p w:rsidR="00F96F11" w:rsidRDefault="001C5AE6">
      <w:pPr>
        <w:spacing w:before="52"/>
        <w:ind w:left="3472" w:right="3109"/>
        <w:jc w:val="center"/>
        <w:rPr>
          <w:b/>
          <w:sz w:val="32"/>
        </w:rPr>
      </w:pPr>
      <w:r>
        <w:rPr>
          <w:b/>
          <w:sz w:val="32"/>
          <w:u w:val="thick"/>
        </w:rPr>
        <w:t>CHAPTER</w:t>
      </w:r>
      <w:r w:rsidR="0097167D">
        <w:rPr>
          <w:b/>
          <w:sz w:val="32"/>
          <w:u w:val="thick"/>
        </w:rPr>
        <w:t xml:space="preserve">:- </w:t>
      </w:r>
      <w:r>
        <w:rPr>
          <w:b/>
          <w:sz w:val="32"/>
          <w:u w:val="thick"/>
        </w:rPr>
        <w:t>2</w:t>
      </w:r>
    </w:p>
    <w:p w:rsidR="00F96F11" w:rsidRDefault="00F96F11">
      <w:pPr>
        <w:pStyle w:val="BodyText"/>
        <w:rPr>
          <w:b/>
          <w:sz w:val="20"/>
        </w:rPr>
      </w:pPr>
    </w:p>
    <w:p w:rsidR="00F96F11" w:rsidRDefault="001C5AE6">
      <w:pPr>
        <w:spacing w:before="184"/>
        <w:ind w:left="2845" w:right="2484"/>
        <w:jc w:val="center"/>
        <w:rPr>
          <w:b/>
          <w:sz w:val="32"/>
        </w:rPr>
      </w:pPr>
      <w:r>
        <w:rPr>
          <w:b/>
          <w:sz w:val="32"/>
          <w:u w:val="thick"/>
        </w:rPr>
        <w:t>SYSTEM ANALYSIS</w:t>
      </w:r>
    </w:p>
    <w:p w:rsidR="00F96F11" w:rsidRDefault="00F96F11">
      <w:pPr>
        <w:pStyle w:val="BodyText"/>
        <w:rPr>
          <w:b/>
          <w:sz w:val="20"/>
        </w:rPr>
      </w:pPr>
    </w:p>
    <w:p w:rsidR="00F96F11" w:rsidRDefault="00F96F11">
      <w:pPr>
        <w:pStyle w:val="BodyText"/>
        <w:rPr>
          <w:b/>
          <w:sz w:val="20"/>
        </w:rPr>
      </w:pPr>
    </w:p>
    <w:p w:rsidR="00F96F11" w:rsidRDefault="00F96F11">
      <w:pPr>
        <w:pStyle w:val="BodyText"/>
        <w:spacing w:before="3"/>
        <w:rPr>
          <w:b/>
          <w:sz w:val="19"/>
        </w:rPr>
      </w:pPr>
    </w:p>
    <w:p w:rsidR="00F96F11" w:rsidRDefault="001C5AE6">
      <w:pPr>
        <w:pStyle w:val="BodyText"/>
        <w:ind w:left="1025" w:right="730"/>
      </w:pPr>
      <w:r>
        <w:t>In this chapter, we will discuss and analyze about the developing process of Library Management System including software requirement specification (SRS) and comparison betwe</w:t>
      </w:r>
      <w:r w:rsidR="0097167D">
        <w:t>en existing and proposed system</w:t>
      </w:r>
      <w:r>
        <w:t>. The functional and non functional requirements are included in SRS part to provide complete description and overview of system requirement before the developing process is carried out. Besides that, existing vs proposed provides a view of how the proposed system will be more efficient than the existing one.</w:t>
      </w:r>
    </w:p>
    <w:p w:rsidR="00F96F11" w:rsidRDefault="00F96F11">
      <w:pPr>
        <w:pStyle w:val="BodyText"/>
        <w:spacing w:before="8"/>
        <w:rPr>
          <w:sz w:val="32"/>
        </w:rPr>
      </w:pPr>
    </w:p>
    <w:p w:rsidR="00F96F11" w:rsidRDefault="001C5AE6">
      <w:pPr>
        <w:pStyle w:val="Heading4"/>
        <w:numPr>
          <w:ilvl w:val="1"/>
          <w:numId w:val="4"/>
        </w:numPr>
        <w:tabs>
          <w:tab w:val="left" w:pos="1745"/>
          <w:tab w:val="left" w:pos="1746"/>
        </w:tabs>
        <w:ind w:hanging="721"/>
      </w:pPr>
      <w:bookmarkStart w:id="3" w:name="_TOC_250003"/>
      <w:r>
        <w:t>SOFTWARE REQUIREMENT</w:t>
      </w:r>
      <w:bookmarkEnd w:id="3"/>
      <w:r w:rsidR="0097167D">
        <w:t xml:space="preserve"> </w:t>
      </w:r>
      <w:r>
        <w:t>SPECIFICATION</w:t>
      </w:r>
    </w:p>
    <w:p w:rsidR="00F96F11" w:rsidRDefault="001C5AE6">
      <w:pPr>
        <w:pStyle w:val="ListParagraph"/>
        <w:numPr>
          <w:ilvl w:val="2"/>
          <w:numId w:val="4"/>
        </w:numPr>
        <w:tabs>
          <w:tab w:val="left" w:pos="2286"/>
        </w:tabs>
        <w:spacing w:before="162"/>
        <w:ind w:hanging="541"/>
        <w:jc w:val="left"/>
        <w:rPr>
          <w:b/>
          <w:sz w:val="24"/>
        </w:rPr>
      </w:pPr>
      <w:r>
        <w:rPr>
          <w:b/>
          <w:sz w:val="24"/>
          <w:u w:val="thick"/>
        </w:rPr>
        <w:t>GENERAL</w:t>
      </w:r>
      <w:r w:rsidR="0097167D">
        <w:rPr>
          <w:b/>
          <w:sz w:val="24"/>
          <w:u w:val="thick"/>
        </w:rPr>
        <w:t xml:space="preserve"> </w:t>
      </w:r>
      <w:r>
        <w:rPr>
          <w:b/>
          <w:sz w:val="24"/>
          <w:u w:val="thick"/>
        </w:rPr>
        <w:t>DESCRIPTION</w:t>
      </w:r>
    </w:p>
    <w:p w:rsidR="00F96F11" w:rsidRDefault="00F96F11">
      <w:pPr>
        <w:pStyle w:val="BodyText"/>
        <w:rPr>
          <w:b/>
          <w:sz w:val="20"/>
        </w:rPr>
      </w:pPr>
    </w:p>
    <w:p w:rsidR="00F96F11" w:rsidRDefault="00F96F11">
      <w:pPr>
        <w:pStyle w:val="BodyText"/>
        <w:spacing w:before="8"/>
        <w:rPr>
          <w:b/>
          <w:sz w:val="22"/>
        </w:rPr>
      </w:pPr>
    </w:p>
    <w:p w:rsidR="00F96F11" w:rsidRDefault="001C5AE6">
      <w:pPr>
        <w:pStyle w:val="BodyText"/>
        <w:spacing w:before="56"/>
        <w:ind w:left="1746"/>
      </w:pPr>
      <w:r>
        <w:t>PRODUCT DESCRIPTION:</w:t>
      </w:r>
    </w:p>
    <w:p w:rsidR="00F96F11" w:rsidRDefault="001C5AE6">
      <w:pPr>
        <w:pStyle w:val="BodyText"/>
        <w:spacing w:before="137" w:line="360" w:lineRule="auto"/>
        <w:ind w:left="1746" w:right="643"/>
      </w:pPr>
      <w:r>
        <w:t>Library Management System is a computerized system which helps user</w:t>
      </w:r>
      <w:r w:rsidR="0097167D">
        <w:t xml:space="preserve"> </w:t>
      </w:r>
      <w:r>
        <w:t>(librarian) to manage the library daily activity in electronic format. It reduces the risk of paper work such as file lost, file damaged and time consuming.</w:t>
      </w:r>
    </w:p>
    <w:p w:rsidR="00F96F11" w:rsidRDefault="001C5AE6">
      <w:pPr>
        <w:pStyle w:val="BodyText"/>
        <w:spacing w:before="2" w:line="360" w:lineRule="auto"/>
        <w:ind w:left="1746" w:right="917"/>
      </w:pPr>
      <w:r>
        <w:t>It can help user to manage the transaction or record more effectively and time- saving.</w:t>
      </w:r>
    </w:p>
    <w:p w:rsidR="00F96F11" w:rsidRDefault="00F96F11">
      <w:pPr>
        <w:pStyle w:val="BodyText"/>
        <w:spacing w:before="10"/>
        <w:rPr>
          <w:sz w:val="35"/>
        </w:rPr>
      </w:pPr>
    </w:p>
    <w:p w:rsidR="00F96F11" w:rsidRDefault="001C5AE6">
      <w:pPr>
        <w:pStyle w:val="BodyText"/>
        <w:spacing w:before="1"/>
        <w:ind w:left="200"/>
      </w:pPr>
      <w:r>
        <w:t>PROBLEM STATEMENT:</w:t>
      </w:r>
    </w:p>
    <w:p w:rsidR="00F96F11" w:rsidRDefault="001C5AE6">
      <w:pPr>
        <w:pStyle w:val="BodyText"/>
        <w:spacing w:before="139"/>
        <w:ind w:left="200"/>
      </w:pPr>
      <w:r>
        <w:t>The problem occurred before having computerized system includes:</w:t>
      </w:r>
    </w:p>
    <w:p w:rsidR="00F96F11" w:rsidRDefault="001C5AE6">
      <w:pPr>
        <w:pStyle w:val="ListParagraph"/>
        <w:numPr>
          <w:ilvl w:val="2"/>
          <w:numId w:val="3"/>
        </w:numPr>
        <w:tabs>
          <w:tab w:val="left" w:pos="1385"/>
          <w:tab w:val="left" w:pos="1386"/>
        </w:tabs>
        <w:spacing w:before="136"/>
        <w:rPr>
          <w:sz w:val="24"/>
        </w:rPr>
      </w:pPr>
      <w:r>
        <w:rPr>
          <w:sz w:val="24"/>
        </w:rPr>
        <w:t>File</w:t>
      </w:r>
      <w:r w:rsidR="0097167D">
        <w:rPr>
          <w:sz w:val="24"/>
        </w:rPr>
        <w:t xml:space="preserve"> </w:t>
      </w:r>
      <w:r>
        <w:rPr>
          <w:sz w:val="24"/>
        </w:rPr>
        <w:t>lost</w:t>
      </w:r>
    </w:p>
    <w:p w:rsidR="00F96F11" w:rsidRDefault="001C5AE6">
      <w:pPr>
        <w:pStyle w:val="BodyText"/>
        <w:spacing w:before="139" w:line="360" w:lineRule="auto"/>
        <w:ind w:left="1386" w:right="722"/>
      </w:pPr>
      <w:r>
        <w:t>When computerized system is not implemented file is always lost because of human environment.</w:t>
      </w:r>
      <w:r w:rsidR="0097167D">
        <w:t xml:space="preserve"> Some</w:t>
      </w:r>
      <w:r>
        <w:t>times due to some human error there may be a loss of records.</w:t>
      </w:r>
    </w:p>
    <w:p w:rsidR="00F96F11" w:rsidRDefault="00F96F11">
      <w:pPr>
        <w:pStyle w:val="BodyText"/>
        <w:spacing w:before="9"/>
        <w:rPr>
          <w:sz w:val="35"/>
        </w:rPr>
      </w:pPr>
    </w:p>
    <w:p w:rsidR="00F96F11" w:rsidRPr="0097167D" w:rsidRDefault="0097167D" w:rsidP="0097167D">
      <w:pPr>
        <w:pStyle w:val="ListParagraph"/>
        <w:numPr>
          <w:ilvl w:val="2"/>
          <w:numId w:val="3"/>
        </w:numPr>
        <w:tabs>
          <w:tab w:val="left" w:pos="1386"/>
        </w:tabs>
        <w:spacing w:before="1" w:line="357" w:lineRule="auto"/>
        <w:ind w:right="1066"/>
        <w:jc w:val="both"/>
        <w:rPr>
          <w:sz w:val="24"/>
        </w:rPr>
      </w:pPr>
      <w:r>
        <w:rPr>
          <w:sz w:val="24"/>
        </w:rPr>
        <w:t>File damaged w</w:t>
      </w:r>
      <w:r w:rsidR="001C5AE6">
        <w:rPr>
          <w:sz w:val="24"/>
        </w:rPr>
        <w:t xml:space="preserve">hen a computerized system is not there </w:t>
      </w:r>
      <w:r>
        <w:rPr>
          <w:sz w:val="24"/>
        </w:rPr>
        <w:t xml:space="preserve">file is always lost due to some </w:t>
      </w:r>
      <w:r w:rsidR="001C5AE6">
        <w:rPr>
          <w:sz w:val="24"/>
        </w:rPr>
        <w:t>acc</w:t>
      </w:r>
      <w:r>
        <w:rPr>
          <w:sz w:val="24"/>
        </w:rPr>
        <w:t>i</w:t>
      </w:r>
      <w:r w:rsidR="001C5AE6">
        <w:rPr>
          <w:sz w:val="24"/>
        </w:rPr>
        <w:t>dent like spilling of water by some member on file</w:t>
      </w:r>
      <w:r>
        <w:rPr>
          <w:sz w:val="24"/>
        </w:rPr>
        <w:t xml:space="preserve"> accident</w:t>
      </w:r>
      <w:r w:rsidR="001C5AE6">
        <w:rPr>
          <w:sz w:val="24"/>
        </w:rPr>
        <w:t>ly.</w:t>
      </w:r>
      <w:r>
        <w:rPr>
          <w:sz w:val="24"/>
        </w:rPr>
        <w:t xml:space="preserve"> </w:t>
      </w:r>
      <w:r w:rsidR="001C5AE6" w:rsidRPr="0097167D">
        <w:rPr>
          <w:sz w:val="24"/>
        </w:rPr>
        <w:t>Besides some natural disaster like floods or fires may also damage the</w:t>
      </w:r>
      <w:r>
        <w:rPr>
          <w:sz w:val="24"/>
        </w:rPr>
        <w:t xml:space="preserve"> </w:t>
      </w:r>
      <w:r w:rsidR="001C5AE6" w:rsidRPr="0097167D">
        <w:rPr>
          <w:sz w:val="24"/>
        </w:rPr>
        <w:t>files.</w:t>
      </w:r>
    </w:p>
    <w:p w:rsidR="00F96F11" w:rsidRDefault="00F96F11">
      <w:pPr>
        <w:spacing w:line="357" w:lineRule="auto"/>
        <w:jc w:val="both"/>
        <w:rPr>
          <w:sz w:val="24"/>
        </w:rPr>
        <w:sectPr w:rsidR="00F96F11">
          <w:pgSz w:w="12240" w:h="15840"/>
          <w:pgMar w:top="1360" w:right="780" w:bottom="1220" w:left="1240" w:header="721" w:footer="1035" w:gutter="0"/>
          <w:cols w:space="720"/>
        </w:sectPr>
      </w:pPr>
    </w:p>
    <w:p w:rsidR="00F96F11" w:rsidRDefault="001C5AE6">
      <w:pPr>
        <w:pStyle w:val="ListParagraph"/>
        <w:numPr>
          <w:ilvl w:val="2"/>
          <w:numId w:val="3"/>
        </w:numPr>
        <w:tabs>
          <w:tab w:val="left" w:pos="1385"/>
          <w:tab w:val="left" w:pos="1386"/>
        </w:tabs>
        <w:spacing w:before="90"/>
        <w:rPr>
          <w:sz w:val="24"/>
        </w:rPr>
      </w:pPr>
      <w:r>
        <w:rPr>
          <w:sz w:val="24"/>
        </w:rPr>
        <w:lastRenderedPageBreak/>
        <w:t>Difficult to search</w:t>
      </w:r>
      <w:r w:rsidR="0097167D">
        <w:rPr>
          <w:sz w:val="24"/>
        </w:rPr>
        <w:t xml:space="preserve"> </w:t>
      </w:r>
      <w:r>
        <w:rPr>
          <w:sz w:val="24"/>
        </w:rPr>
        <w:t>record</w:t>
      </w:r>
    </w:p>
    <w:p w:rsidR="00F96F11" w:rsidRDefault="001C5AE6">
      <w:pPr>
        <w:pStyle w:val="BodyText"/>
        <w:spacing w:before="138" w:line="360" w:lineRule="auto"/>
        <w:ind w:left="1386" w:right="996"/>
      </w:pPr>
      <w:r>
        <w:t>When there is no computerized system there is always a difficulty in searching of records if the records ar</w:t>
      </w:r>
      <w:r w:rsidR="0097167D">
        <w:t>e large in number</w:t>
      </w:r>
      <w:r>
        <w:t>.</w:t>
      </w:r>
    </w:p>
    <w:p w:rsidR="00F96F11" w:rsidRDefault="001C5AE6">
      <w:pPr>
        <w:pStyle w:val="ListParagraph"/>
        <w:numPr>
          <w:ilvl w:val="2"/>
          <w:numId w:val="3"/>
        </w:numPr>
        <w:tabs>
          <w:tab w:val="left" w:pos="1385"/>
          <w:tab w:val="left" w:pos="1386"/>
        </w:tabs>
        <w:spacing w:line="294" w:lineRule="exact"/>
        <w:rPr>
          <w:sz w:val="24"/>
        </w:rPr>
      </w:pPr>
      <w:r>
        <w:rPr>
          <w:sz w:val="24"/>
        </w:rPr>
        <w:t>Space</w:t>
      </w:r>
      <w:r w:rsidR="0097167D">
        <w:rPr>
          <w:sz w:val="24"/>
        </w:rPr>
        <w:t xml:space="preserve"> </w:t>
      </w:r>
      <w:r>
        <w:rPr>
          <w:sz w:val="24"/>
        </w:rPr>
        <w:t>consuming</w:t>
      </w:r>
    </w:p>
    <w:p w:rsidR="00F96F11" w:rsidRDefault="001C5AE6">
      <w:pPr>
        <w:pStyle w:val="BodyText"/>
        <w:spacing w:before="136" w:line="360" w:lineRule="auto"/>
        <w:ind w:left="1386" w:right="844"/>
      </w:pPr>
      <w:r>
        <w:t>After the number of records become large the space for physical storage of file and records also increases if no computerized system is implemented.</w:t>
      </w:r>
    </w:p>
    <w:p w:rsidR="00F96F11" w:rsidRDefault="001C5AE6">
      <w:pPr>
        <w:pStyle w:val="ListParagraph"/>
        <w:numPr>
          <w:ilvl w:val="2"/>
          <w:numId w:val="3"/>
        </w:numPr>
        <w:tabs>
          <w:tab w:val="left" w:pos="1385"/>
          <w:tab w:val="left" w:pos="1386"/>
        </w:tabs>
        <w:spacing w:line="294" w:lineRule="exact"/>
        <w:rPr>
          <w:sz w:val="24"/>
        </w:rPr>
      </w:pPr>
      <w:r>
        <w:rPr>
          <w:sz w:val="24"/>
        </w:rPr>
        <w:t>Cost consuming</w:t>
      </w:r>
    </w:p>
    <w:p w:rsidR="00F96F11" w:rsidRDefault="001C5AE6">
      <w:pPr>
        <w:pStyle w:val="BodyText"/>
        <w:spacing w:before="139" w:line="360" w:lineRule="auto"/>
        <w:ind w:left="1386" w:right="683"/>
      </w:pPr>
      <w:r>
        <w:t>As the</w:t>
      </w:r>
      <w:r w:rsidR="0097167D">
        <w:t>re is no computerized system</w:t>
      </w:r>
      <w:r>
        <w:t xml:space="preserve"> to add each record paper will be needed which will increase the cost for the management of library.</w:t>
      </w:r>
    </w:p>
    <w:p w:rsidR="00F96F11" w:rsidRDefault="001C5AE6">
      <w:pPr>
        <w:pStyle w:val="Heading4"/>
        <w:numPr>
          <w:ilvl w:val="2"/>
          <w:numId w:val="4"/>
        </w:numPr>
        <w:tabs>
          <w:tab w:val="left" w:pos="883"/>
        </w:tabs>
        <w:spacing w:before="2"/>
        <w:ind w:left="882" w:hanging="683"/>
        <w:jc w:val="left"/>
        <w:rPr>
          <w:sz w:val="32"/>
        </w:rPr>
      </w:pPr>
      <w:r>
        <w:t>SYSTEM</w:t>
      </w:r>
      <w:r w:rsidR="0097167D">
        <w:t xml:space="preserve"> </w:t>
      </w:r>
      <w:r>
        <w:t>OBJECTIVES</w:t>
      </w:r>
    </w:p>
    <w:p w:rsidR="00F96F11" w:rsidRDefault="001C5AE6">
      <w:pPr>
        <w:pStyle w:val="ListParagraph"/>
        <w:numPr>
          <w:ilvl w:val="2"/>
          <w:numId w:val="3"/>
        </w:numPr>
        <w:tabs>
          <w:tab w:val="left" w:pos="1385"/>
          <w:tab w:val="left" w:pos="1386"/>
        </w:tabs>
        <w:spacing w:before="182"/>
        <w:rPr>
          <w:sz w:val="24"/>
        </w:rPr>
      </w:pPr>
      <w:r>
        <w:rPr>
          <w:sz w:val="24"/>
        </w:rPr>
        <w:t>Improvement in control and</w:t>
      </w:r>
      <w:r w:rsidR="0097167D">
        <w:rPr>
          <w:sz w:val="24"/>
        </w:rPr>
        <w:t xml:space="preserve"> </w:t>
      </w:r>
      <w:r>
        <w:rPr>
          <w:sz w:val="24"/>
        </w:rPr>
        <w:t>performance</w:t>
      </w:r>
    </w:p>
    <w:p w:rsidR="00F96F11" w:rsidRDefault="001C5AE6">
      <w:pPr>
        <w:pStyle w:val="BodyText"/>
        <w:spacing w:before="138"/>
        <w:ind w:left="1386"/>
      </w:pPr>
      <w:r>
        <w:t>The system is developed to cope up with the current issues and problems of library</w:t>
      </w:r>
    </w:p>
    <w:p w:rsidR="00F96F11" w:rsidRDefault="001C5AE6">
      <w:pPr>
        <w:pStyle w:val="BodyText"/>
        <w:spacing w:before="137"/>
        <w:ind w:left="1386"/>
      </w:pPr>
      <w:r>
        <w:t>.The system can add user, validate user and is also bug free.</w:t>
      </w:r>
    </w:p>
    <w:p w:rsidR="00F96F11" w:rsidRDefault="001C5AE6">
      <w:pPr>
        <w:pStyle w:val="ListParagraph"/>
        <w:numPr>
          <w:ilvl w:val="2"/>
          <w:numId w:val="3"/>
        </w:numPr>
        <w:tabs>
          <w:tab w:val="left" w:pos="1385"/>
          <w:tab w:val="left" w:pos="1386"/>
        </w:tabs>
        <w:spacing w:before="139"/>
        <w:rPr>
          <w:sz w:val="24"/>
        </w:rPr>
      </w:pPr>
      <w:r>
        <w:rPr>
          <w:sz w:val="24"/>
        </w:rPr>
        <w:t>Save</w:t>
      </w:r>
      <w:r w:rsidR="0097167D">
        <w:rPr>
          <w:sz w:val="24"/>
        </w:rPr>
        <w:t xml:space="preserve"> </w:t>
      </w:r>
      <w:r>
        <w:rPr>
          <w:sz w:val="24"/>
        </w:rPr>
        <w:t>cost</w:t>
      </w:r>
    </w:p>
    <w:p w:rsidR="00F96F11" w:rsidRDefault="001C5AE6">
      <w:pPr>
        <w:pStyle w:val="BodyText"/>
        <w:spacing w:before="136" w:line="360" w:lineRule="auto"/>
        <w:ind w:left="1386" w:right="1169"/>
      </w:pPr>
      <w:r>
        <w:t>After computerized system is implemented less human force will be required to maintain the library thus reducing the overall cost.</w:t>
      </w:r>
    </w:p>
    <w:p w:rsidR="00F96F11" w:rsidRDefault="001C5AE6">
      <w:pPr>
        <w:pStyle w:val="ListParagraph"/>
        <w:numPr>
          <w:ilvl w:val="2"/>
          <w:numId w:val="3"/>
        </w:numPr>
        <w:tabs>
          <w:tab w:val="left" w:pos="1385"/>
          <w:tab w:val="left" w:pos="1386"/>
        </w:tabs>
        <w:spacing w:line="294" w:lineRule="exact"/>
        <w:rPr>
          <w:sz w:val="24"/>
        </w:rPr>
      </w:pPr>
      <w:r>
        <w:rPr>
          <w:sz w:val="24"/>
        </w:rPr>
        <w:t>Save</w:t>
      </w:r>
      <w:r w:rsidR="0097167D">
        <w:rPr>
          <w:sz w:val="24"/>
        </w:rPr>
        <w:t xml:space="preserve"> </w:t>
      </w:r>
      <w:r>
        <w:rPr>
          <w:sz w:val="24"/>
        </w:rPr>
        <w:t>time</w:t>
      </w:r>
    </w:p>
    <w:p w:rsidR="00F96F11" w:rsidRDefault="001C5AE6">
      <w:pPr>
        <w:pStyle w:val="BodyText"/>
        <w:spacing w:before="139" w:line="360" w:lineRule="auto"/>
        <w:ind w:left="1386" w:right="683"/>
      </w:pPr>
      <w:r>
        <w:t>Librarian is able to search record by using few clicks of mouse and few search keywords thus saving his valuable time.</w:t>
      </w:r>
    </w:p>
    <w:p w:rsidR="00F96F11" w:rsidRDefault="001C5AE6">
      <w:pPr>
        <w:pStyle w:val="ListParagraph"/>
        <w:numPr>
          <w:ilvl w:val="2"/>
          <w:numId w:val="3"/>
        </w:numPr>
        <w:tabs>
          <w:tab w:val="left" w:pos="1385"/>
          <w:tab w:val="left" w:pos="1386"/>
        </w:tabs>
        <w:spacing w:line="294" w:lineRule="exact"/>
        <w:rPr>
          <w:sz w:val="24"/>
        </w:rPr>
      </w:pPr>
      <w:r>
        <w:rPr>
          <w:sz w:val="24"/>
        </w:rPr>
        <w:t>Option of online Notice</w:t>
      </w:r>
      <w:r w:rsidR="0097167D">
        <w:rPr>
          <w:sz w:val="24"/>
        </w:rPr>
        <w:t xml:space="preserve"> </w:t>
      </w:r>
      <w:r>
        <w:rPr>
          <w:sz w:val="24"/>
        </w:rPr>
        <w:t>board</w:t>
      </w:r>
    </w:p>
    <w:p w:rsidR="00F96F11" w:rsidRDefault="001C5AE6">
      <w:pPr>
        <w:pStyle w:val="BodyText"/>
        <w:spacing w:before="136" w:line="362" w:lineRule="auto"/>
        <w:ind w:left="1386" w:right="683"/>
      </w:pPr>
      <w:r>
        <w:t>Librarian will be able to provide a detailed description of workshops going in the college as well as in nearby colleges</w:t>
      </w:r>
    </w:p>
    <w:p w:rsidR="00F96F11" w:rsidRDefault="001C5AE6">
      <w:pPr>
        <w:pStyle w:val="ListParagraph"/>
        <w:numPr>
          <w:ilvl w:val="2"/>
          <w:numId w:val="3"/>
        </w:numPr>
        <w:tabs>
          <w:tab w:val="left" w:pos="1385"/>
          <w:tab w:val="left" w:pos="1386"/>
        </w:tabs>
        <w:spacing w:line="289" w:lineRule="exact"/>
        <w:rPr>
          <w:sz w:val="24"/>
        </w:rPr>
      </w:pPr>
      <w:r>
        <w:rPr>
          <w:sz w:val="24"/>
        </w:rPr>
        <w:t>Lecture</w:t>
      </w:r>
      <w:r w:rsidR="0097167D">
        <w:rPr>
          <w:sz w:val="24"/>
        </w:rPr>
        <w:t xml:space="preserve"> </w:t>
      </w:r>
      <w:r>
        <w:rPr>
          <w:sz w:val="24"/>
        </w:rPr>
        <w:t>Notes</w:t>
      </w:r>
    </w:p>
    <w:p w:rsidR="00F96F11" w:rsidRDefault="001C5AE6">
      <w:pPr>
        <w:pStyle w:val="BodyText"/>
        <w:spacing w:before="138" w:line="360" w:lineRule="auto"/>
        <w:ind w:left="1386" w:right="683"/>
      </w:pPr>
      <w:r>
        <w:t>Teacher</w:t>
      </w:r>
      <w:r w:rsidR="0097167D">
        <w:t>s</w:t>
      </w:r>
      <w:r>
        <w:t xml:space="preserve"> have a facility to upload lectures notes in a </w:t>
      </w:r>
      <w:r w:rsidR="0097167D">
        <w:t xml:space="preserve">pdf </w:t>
      </w:r>
      <w:r>
        <w:t>file having size not more than 10mb</w:t>
      </w:r>
    </w:p>
    <w:p w:rsidR="00F96F11" w:rsidRDefault="00F96F11">
      <w:pPr>
        <w:spacing w:line="360" w:lineRule="auto"/>
        <w:sectPr w:rsidR="00F96F11">
          <w:pgSz w:w="12240" w:h="15840"/>
          <w:pgMar w:top="1360" w:right="780" w:bottom="1220" w:left="1240" w:header="721" w:footer="1035" w:gutter="0"/>
          <w:cols w:space="720"/>
        </w:sectPr>
      </w:pPr>
    </w:p>
    <w:p w:rsidR="00F96F11" w:rsidRDefault="001C5AE6">
      <w:pPr>
        <w:pStyle w:val="Heading4"/>
        <w:numPr>
          <w:ilvl w:val="2"/>
          <w:numId w:val="4"/>
        </w:numPr>
        <w:tabs>
          <w:tab w:val="left" w:pos="832"/>
        </w:tabs>
        <w:spacing w:before="94"/>
        <w:ind w:left="831" w:hanging="632"/>
        <w:jc w:val="left"/>
      </w:pPr>
      <w:r>
        <w:lastRenderedPageBreak/>
        <w:t>SYSTEM</w:t>
      </w:r>
      <w:r w:rsidR="0097167D">
        <w:tab/>
      </w:r>
      <w:r>
        <w:t>REQUIREMENTS</w:t>
      </w:r>
    </w:p>
    <w:p w:rsidR="00F96F11" w:rsidRDefault="001C5AE6">
      <w:pPr>
        <w:pStyle w:val="ListParagraph"/>
        <w:numPr>
          <w:ilvl w:val="3"/>
          <w:numId w:val="4"/>
        </w:numPr>
        <w:tabs>
          <w:tab w:val="left" w:pos="1101"/>
        </w:tabs>
        <w:spacing w:before="157"/>
        <w:ind w:hanging="721"/>
        <w:jc w:val="left"/>
        <w:rPr>
          <w:sz w:val="24"/>
        </w:rPr>
      </w:pPr>
      <w:r>
        <w:rPr>
          <w:sz w:val="24"/>
        </w:rPr>
        <w:t>NON FUNCTIONAL</w:t>
      </w:r>
      <w:r w:rsidR="0097167D">
        <w:rPr>
          <w:sz w:val="24"/>
        </w:rPr>
        <w:t xml:space="preserve">  </w:t>
      </w:r>
      <w:r>
        <w:rPr>
          <w:sz w:val="24"/>
        </w:rPr>
        <w:t>REQUIREMENTS</w:t>
      </w:r>
    </w:p>
    <w:p w:rsidR="00F96F11" w:rsidRDefault="001C5AE6">
      <w:pPr>
        <w:pStyle w:val="ListParagraph"/>
        <w:numPr>
          <w:ilvl w:val="4"/>
          <w:numId w:val="4"/>
        </w:numPr>
        <w:tabs>
          <w:tab w:val="left" w:pos="1385"/>
          <w:tab w:val="left" w:pos="1386"/>
        </w:tabs>
        <w:spacing w:before="138" w:line="350" w:lineRule="auto"/>
        <w:ind w:right="6027" w:firstLine="0"/>
        <w:rPr>
          <w:sz w:val="24"/>
        </w:rPr>
      </w:pPr>
      <w:r>
        <w:rPr>
          <w:sz w:val="24"/>
        </w:rPr>
        <w:t>Product Requirements</w:t>
      </w:r>
      <w:r>
        <w:rPr>
          <w:sz w:val="24"/>
          <w:u w:val="single"/>
        </w:rPr>
        <w:t xml:space="preserve"> EFFICIENCY</w:t>
      </w:r>
      <w:r w:rsidR="0097167D">
        <w:rPr>
          <w:sz w:val="24"/>
          <w:u w:val="single"/>
        </w:rPr>
        <w:t xml:space="preserve"> </w:t>
      </w:r>
      <w:r>
        <w:rPr>
          <w:spacing w:val="-3"/>
          <w:sz w:val="24"/>
          <w:u w:val="single"/>
        </w:rPr>
        <w:t>REQUIREMENT</w:t>
      </w:r>
    </w:p>
    <w:p w:rsidR="00F96F11" w:rsidRDefault="001C5AE6">
      <w:pPr>
        <w:pStyle w:val="BodyText"/>
        <w:spacing w:before="13" w:line="360" w:lineRule="auto"/>
        <w:ind w:left="1386" w:right="683"/>
      </w:pPr>
      <w:r>
        <w:t>When a library management system will be implemented librarian and user will easily ac</w:t>
      </w:r>
      <w:r w:rsidR="0097167D">
        <w:t>c</w:t>
      </w:r>
      <w:r>
        <w:t xml:space="preserve">ess library as searching and book </w:t>
      </w:r>
      <w:r w:rsidR="0097167D">
        <w:t>transaction will be very faster</w:t>
      </w:r>
      <w:r>
        <w:t>.</w:t>
      </w:r>
    </w:p>
    <w:p w:rsidR="00F96F11" w:rsidRDefault="00F96F11">
      <w:pPr>
        <w:pStyle w:val="BodyText"/>
      </w:pPr>
    </w:p>
    <w:p w:rsidR="00F96F11" w:rsidRDefault="001C5AE6">
      <w:pPr>
        <w:pStyle w:val="BodyText"/>
        <w:spacing w:before="138"/>
        <w:ind w:left="1026"/>
      </w:pPr>
      <w:r>
        <w:rPr>
          <w:u w:val="single"/>
        </w:rPr>
        <w:t>RELIABILITY REQUIREMENT</w:t>
      </w:r>
    </w:p>
    <w:p w:rsidR="00F96F11" w:rsidRDefault="001C5AE6">
      <w:pPr>
        <w:pStyle w:val="BodyText"/>
        <w:spacing w:before="139" w:line="360" w:lineRule="auto"/>
        <w:ind w:left="1386" w:right="683"/>
      </w:pPr>
      <w:r>
        <w:t>The system should accurate</w:t>
      </w:r>
      <w:r w:rsidR="0097167D">
        <w:t>ly performs member registration</w:t>
      </w:r>
      <w:r>
        <w:t>,</w:t>
      </w:r>
      <w:r w:rsidR="0097167D">
        <w:t xml:space="preserve"> </w:t>
      </w:r>
      <w:r>
        <w:t>member validation , report generation, book transaction and search</w:t>
      </w:r>
    </w:p>
    <w:p w:rsidR="00F96F11" w:rsidRDefault="00F96F11">
      <w:pPr>
        <w:pStyle w:val="BodyText"/>
        <w:spacing w:before="10"/>
        <w:rPr>
          <w:sz w:val="35"/>
        </w:rPr>
      </w:pPr>
    </w:p>
    <w:p w:rsidR="00F96F11" w:rsidRDefault="001C5AE6">
      <w:pPr>
        <w:pStyle w:val="BodyText"/>
        <w:spacing w:before="1"/>
        <w:ind w:left="1026"/>
      </w:pPr>
      <w:r>
        <w:rPr>
          <w:u w:val="single"/>
        </w:rPr>
        <w:t>USABILITY REQUIREMENT</w:t>
      </w:r>
    </w:p>
    <w:p w:rsidR="00F96F11" w:rsidRDefault="001C5AE6">
      <w:pPr>
        <w:pStyle w:val="BodyText"/>
        <w:spacing w:before="139" w:line="360" w:lineRule="auto"/>
        <w:ind w:left="1386" w:right="683"/>
      </w:pPr>
      <w:r>
        <w:t>The system is designed for a user friendly environment so that student and staff of library can perform the various tasks easily and in an effective way.</w:t>
      </w:r>
    </w:p>
    <w:p w:rsidR="0097167D" w:rsidRDefault="0097167D" w:rsidP="0097167D">
      <w:pPr>
        <w:pStyle w:val="BodyText"/>
        <w:spacing w:before="1" w:line="360" w:lineRule="auto"/>
        <w:ind w:right="4694"/>
        <w:rPr>
          <w:sz w:val="35"/>
        </w:rPr>
      </w:pPr>
    </w:p>
    <w:p w:rsidR="00F96F11" w:rsidRDefault="001C5AE6" w:rsidP="005C6505">
      <w:pPr>
        <w:pStyle w:val="BodyText"/>
        <w:spacing w:before="1" w:line="360" w:lineRule="auto"/>
        <w:ind w:left="720" w:right="4694"/>
      </w:pPr>
      <w:r>
        <w:rPr>
          <w:u w:val="single"/>
        </w:rPr>
        <w:t>ORGANIZATIONAL REQUIREMENT</w:t>
      </w:r>
      <w:r w:rsidR="0097167D">
        <w:rPr>
          <w:u w:val="single"/>
        </w:rPr>
        <w:t xml:space="preserve"> </w:t>
      </w:r>
      <w:r w:rsidR="005C6505">
        <w:rPr>
          <w:u w:val="single"/>
        </w:rPr>
        <w:t xml:space="preserve"> </w:t>
      </w:r>
      <w:r>
        <w:rPr>
          <w:u w:val="single"/>
        </w:rPr>
        <w:t>IMPLEMENTATION REQUIREMNTS</w:t>
      </w:r>
    </w:p>
    <w:p w:rsidR="00F96F11" w:rsidRDefault="001C5AE6">
      <w:pPr>
        <w:pStyle w:val="BodyText"/>
        <w:spacing w:line="360" w:lineRule="auto"/>
        <w:ind w:left="1386" w:right="683"/>
      </w:pPr>
      <w:r>
        <w:t xml:space="preserve">In implementing whole system it uses html in front end with php as server side scripting language which will be used for database connectivity and the backend ie the database part is developed using </w:t>
      </w:r>
      <w:r w:rsidR="005C6505">
        <w:t>mongodb or mysql</w:t>
      </w:r>
      <w:r>
        <w:t>.</w:t>
      </w:r>
    </w:p>
    <w:p w:rsidR="00F96F11" w:rsidRDefault="00F96F11">
      <w:pPr>
        <w:pStyle w:val="BodyText"/>
      </w:pPr>
    </w:p>
    <w:p w:rsidR="00F96F11" w:rsidRDefault="001C5AE6">
      <w:pPr>
        <w:pStyle w:val="BodyText"/>
        <w:spacing w:before="138"/>
        <w:ind w:left="1386"/>
      </w:pPr>
      <w:r>
        <w:rPr>
          <w:u w:val="single"/>
        </w:rPr>
        <w:t>DELIVERY REQUIREMENTS</w:t>
      </w:r>
    </w:p>
    <w:p w:rsidR="00F96F11" w:rsidRDefault="001C5AE6">
      <w:pPr>
        <w:pStyle w:val="BodyText"/>
        <w:spacing w:before="140" w:line="360" w:lineRule="auto"/>
        <w:ind w:left="1386" w:right="942"/>
      </w:pPr>
      <w:r>
        <w:t>The whole system is expected to be delivered in six months of time with a weekly evaluation by the project guide.</w:t>
      </w:r>
    </w:p>
    <w:p w:rsidR="00F96F11" w:rsidRDefault="00F96F11">
      <w:pPr>
        <w:spacing w:line="360" w:lineRule="auto"/>
        <w:sectPr w:rsidR="00F96F11">
          <w:pgSz w:w="12240" w:h="15840"/>
          <w:pgMar w:top="1360" w:right="780" w:bottom="1220" w:left="1240" w:header="721" w:footer="1035" w:gutter="0"/>
          <w:cols w:space="720"/>
        </w:sectPr>
      </w:pPr>
    </w:p>
    <w:p w:rsidR="00F96F11" w:rsidRDefault="001C5AE6">
      <w:pPr>
        <w:pStyle w:val="ListParagraph"/>
        <w:numPr>
          <w:ilvl w:val="3"/>
          <w:numId w:val="4"/>
        </w:numPr>
        <w:tabs>
          <w:tab w:val="left" w:pos="921"/>
        </w:tabs>
        <w:spacing w:before="90"/>
        <w:ind w:left="920" w:hanging="721"/>
        <w:jc w:val="left"/>
        <w:rPr>
          <w:sz w:val="24"/>
        </w:rPr>
      </w:pPr>
      <w:r>
        <w:rPr>
          <w:sz w:val="24"/>
        </w:rPr>
        <w:lastRenderedPageBreak/>
        <w:t>FUNCTIONAL</w:t>
      </w:r>
      <w:r w:rsidR="005C6505">
        <w:rPr>
          <w:sz w:val="24"/>
        </w:rPr>
        <w:t xml:space="preserve"> </w:t>
      </w:r>
      <w:r>
        <w:rPr>
          <w:sz w:val="24"/>
        </w:rPr>
        <w:t>REQUIREMENTS</w:t>
      </w:r>
    </w:p>
    <w:p w:rsidR="00F96F11" w:rsidRDefault="001C5AE6" w:rsidP="005C6505">
      <w:pPr>
        <w:pStyle w:val="ListParagraph"/>
        <w:numPr>
          <w:ilvl w:val="0"/>
          <w:numId w:val="5"/>
        </w:numPr>
        <w:tabs>
          <w:tab w:val="left" w:pos="561"/>
        </w:tabs>
        <w:spacing w:before="139"/>
        <w:ind w:hanging="241"/>
        <w:jc w:val="left"/>
        <w:rPr>
          <w:sz w:val="24"/>
        </w:rPr>
      </w:pPr>
      <w:r>
        <w:rPr>
          <w:sz w:val="24"/>
        </w:rPr>
        <w:t>NORMAL</w:t>
      </w:r>
      <w:r w:rsidR="005C6505">
        <w:rPr>
          <w:sz w:val="24"/>
        </w:rPr>
        <w:t xml:space="preserve"> </w:t>
      </w:r>
      <w:r>
        <w:rPr>
          <w:sz w:val="24"/>
        </w:rPr>
        <w:t>USER</w:t>
      </w:r>
    </w:p>
    <w:p w:rsidR="005C6505" w:rsidRDefault="005C6505" w:rsidP="005C6505">
      <w:pPr>
        <w:pStyle w:val="ListParagraph"/>
        <w:numPr>
          <w:ilvl w:val="0"/>
          <w:numId w:val="5"/>
        </w:numPr>
        <w:tabs>
          <w:tab w:val="left" w:pos="561"/>
        </w:tabs>
        <w:spacing w:before="139"/>
        <w:ind w:hanging="241"/>
        <w:jc w:val="left"/>
        <w:rPr>
          <w:sz w:val="24"/>
        </w:rPr>
      </w:pPr>
      <w:r w:rsidRPr="005C6505">
        <w:rPr>
          <w:sz w:val="24"/>
        </w:rPr>
        <w:t>USER LOGIN</w:t>
      </w:r>
    </w:p>
    <w:p w:rsidR="005C6505" w:rsidRPr="005C6505" w:rsidRDefault="005C6505" w:rsidP="005C6505">
      <w:pPr>
        <w:pStyle w:val="ListParagraph"/>
        <w:tabs>
          <w:tab w:val="left" w:pos="561"/>
        </w:tabs>
        <w:spacing w:before="139"/>
        <w:ind w:left="560" w:firstLine="0"/>
        <w:rPr>
          <w:sz w:val="24"/>
        </w:rPr>
      </w:pPr>
    </w:p>
    <w:p w:rsidR="00F96F11" w:rsidRPr="005C6505" w:rsidRDefault="001C5AE6" w:rsidP="005C6505">
      <w:pPr>
        <w:tabs>
          <w:tab w:val="left" w:pos="561"/>
        </w:tabs>
        <w:spacing w:line="360" w:lineRule="auto"/>
        <w:ind w:right="7734"/>
        <w:rPr>
          <w:sz w:val="28"/>
          <w:szCs w:val="28"/>
        </w:rPr>
      </w:pPr>
      <w:r w:rsidRPr="005C6505">
        <w:rPr>
          <w:sz w:val="28"/>
          <w:szCs w:val="28"/>
        </w:rPr>
        <w:t>D</w:t>
      </w:r>
      <w:r w:rsidRPr="005C6505">
        <w:rPr>
          <w:sz w:val="28"/>
          <w:szCs w:val="28"/>
          <w:u w:val="single"/>
        </w:rPr>
        <w:t>escription of</w:t>
      </w:r>
      <w:r w:rsidR="005C6505" w:rsidRPr="005C6505">
        <w:rPr>
          <w:sz w:val="28"/>
          <w:szCs w:val="28"/>
          <w:u w:val="single"/>
        </w:rPr>
        <w:t xml:space="preserve"> </w:t>
      </w:r>
      <w:r w:rsidRPr="005C6505">
        <w:rPr>
          <w:spacing w:val="-4"/>
          <w:sz w:val="28"/>
          <w:szCs w:val="28"/>
          <w:u w:val="single"/>
        </w:rPr>
        <w:t>feature</w:t>
      </w:r>
    </w:p>
    <w:p w:rsidR="00F96F11" w:rsidRDefault="001C5AE6">
      <w:pPr>
        <w:pStyle w:val="BodyText"/>
        <w:tabs>
          <w:tab w:val="left" w:pos="7049"/>
        </w:tabs>
        <w:spacing w:line="360" w:lineRule="auto"/>
        <w:ind w:left="200" w:right="769"/>
      </w:pPr>
      <w:r>
        <w:t>This feature used by the user to login into system. They</w:t>
      </w:r>
      <w:r w:rsidR="005C6505">
        <w:t xml:space="preserve"> </w:t>
      </w:r>
      <w:r>
        <w:t>are</w:t>
      </w:r>
      <w:r w:rsidR="005C6505">
        <w:t xml:space="preserve"> required </w:t>
      </w:r>
      <w:r>
        <w:t>to enter user id and password before they are allowed to enter the system .The user id and password will be</w:t>
      </w:r>
      <w:r w:rsidR="005C6505">
        <w:t xml:space="preserve"> </w:t>
      </w:r>
      <w:r>
        <w:t>verified and if invalid id is there user is allowed to not enter the</w:t>
      </w:r>
      <w:r w:rsidR="005C6505">
        <w:t xml:space="preserve"> </w:t>
      </w:r>
      <w:r>
        <w:t>system.</w:t>
      </w:r>
    </w:p>
    <w:p w:rsidR="00F96F11" w:rsidRDefault="00F96F11">
      <w:pPr>
        <w:pStyle w:val="BodyText"/>
      </w:pPr>
    </w:p>
    <w:p w:rsidR="00F96F11" w:rsidRDefault="00F96F11">
      <w:pPr>
        <w:pStyle w:val="BodyText"/>
      </w:pPr>
    </w:p>
    <w:p w:rsidR="00F96F11" w:rsidRDefault="00F96F11">
      <w:pPr>
        <w:pStyle w:val="BodyText"/>
      </w:pPr>
    </w:p>
    <w:p w:rsidR="00F96F11" w:rsidRPr="005C6505" w:rsidRDefault="001C5AE6">
      <w:pPr>
        <w:pStyle w:val="BodyText"/>
        <w:ind w:left="200"/>
        <w:rPr>
          <w:sz w:val="28"/>
          <w:szCs w:val="28"/>
        </w:rPr>
      </w:pPr>
      <w:r w:rsidRPr="005C6505">
        <w:rPr>
          <w:sz w:val="28"/>
          <w:szCs w:val="28"/>
          <w:u w:val="single"/>
        </w:rPr>
        <w:t>Functional requirements</w:t>
      </w:r>
    </w:p>
    <w:p w:rsidR="00F96F11" w:rsidRDefault="001C5AE6">
      <w:pPr>
        <w:pStyle w:val="BodyText"/>
        <w:spacing w:before="137"/>
        <w:ind w:left="200"/>
      </w:pPr>
      <w:r>
        <w:t>-user id is provided when they register</w:t>
      </w:r>
    </w:p>
    <w:p w:rsidR="00F96F11" w:rsidRDefault="001C5AE6">
      <w:pPr>
        <w:pStyle w:val="BodyText"/>
        <w:tabs>
          <w:tab w:val="left" w:pos="7116"/>
        </w:tabs>
        <w:spacing w:before="139"/>
        <w:ind w:left="200"/>
      </w:pPr>
      <w:r>
        <w:t>-The system must only allow user with valid id and password</w:t>
      </w:r>
      <w:r w:rsidR="005C6505">
        <w:t xml:space="preserve"> to enter </w:t>
      </w:r>
      <w:r>
        <w:t>the</w:t>
      </w:r>
      <w:r w:rsidR="005C6505">
        <w:t xml:space="preserve"> </w:t>
      </w:r>
      <w:r>
        <w:t>system</w:t>
      </w:r>
    </w:p>
    <w:p w:rsidR="00F96F11" w:rsidRDefault="001C5AE6">
      <w:pPr>
        <w:pStyle w:val="BodyText"/>
        <w:spacing w:before="137"/>
        <w:ind w:left="200"/>
      </w:pPr>
      <w:r>
        <w:t>-The system performs authorization process which decides what user level can ac</w:t>
      </w:r>
      <w:r w:rsidR="005C6505">
        <w:t>c</w:t>
      </w:r>
      <w:r>
        <w:t>ess to.</w:t>
      </w:r>
    </w:p>
    <w:p w:rsidR="00F96F11" w:rsidRDefault="001C5AE6">
      <w:pPr>
        <w:pStyle w:val="BodyText"/>
        <w:spacing w:before="140"/>
        <w:ind w:left="200"/>
      </w:pPr>
      <w:r>
        <w:t>-The user must be able to logout after they finished using system.</w:t>
      </w:r>
    </w:p>
    <w:p w:rsidR="00F96F11" w:rsidRDefault="00F96F11">
      <w:pPr>
        <w:pStyle w:val="BodyText"/>
      </w:pPr>
    </w:p>
    <w:p w:rsidR="00F96F11" w:rsidRDefault="00F96F11">
      <w:pPr>
        <w:pStyle w:val="BodyText"/>
        <w:spacing w:before="11"/>
        <w:rPr>
          <w:sz w:val="23"/>
        </w:rPr>
      </w:pPr>
    </w:p>
    <w:p w:rsidR="00F96F11" w:rsidRDefault="001C5AE6" w:rsidP="005C6505">
      <w:pPr>
        <w:pStyle w:val="ListParagraph"/>
        <w:numPr>
          <w:ilvl w:val="1"/>
          <w:numId w:val="5"/>
        </w:numPr>
        <w:tabs>
          <w:tab w:val="left" w:pos="561"/>
        </w:tabs>
        <w:ind w:left="560" w:hanging="361"/>
        <w:rPr>
          <w:sz w:val="24"/>
        </w:rPr>
      </w:pPr>
      <w:r>
        <w:rPr>
          <w:sz w:val="24"/>
          <w:u w:val="single"/>
        </w:rPr>
        <w:t>REGISTER NEWUSER</w:t>
      </w:r>
    </w:p>
    <w:p w:rsidR="00F96F11" w:rsidRPr="005C6505" w:rsidRDefault="001C5AE6">
      <w:pPr>
        <w:pStyle w:val="BodyText"/>
        <w:spacing w:before="137"/>
        <w:ind w:left="200"/>
        <w:rPr>
          <w:sz w:val="28"/>
          <w:szCs w:val="28"/>
        </w:rPr>
      </w:pPr>
      <w:r>
        <w:rPr>
          <w:u w:val="single"/>
        </w:rPr>
        <w:t xml:space="preserve"> </w:t>
      </w:r>
      <w:r w:rsidRPr="005C6505">
        <w:rPr>
          <w:sz w:val="28"/>
          <w:szCs w:val="28"/>
          <w:u w:val="single"/>
        </w:rPr>
        <w:t xml:space="preserve"> Description of feature</w:t>
      </w:r>
    </w:p>
    <w:p w:rsidR="00F96F11" w:rsidRDefault="001C5AE6">
      <w:pPr>
        <w:pStyle w:val="BodyText"/>
        <w:spacing w:before="139"/>
        <w:ind w:left="200"/>
      </w:pPr>
      <w:r>
        <w:t>This feature can be performed by all users to register new user to create account.</w:t>
      </w:r>
    </w:p>
    <w:p w:rsidR="00F96F11" w:rsidRDefault="00F96F11">
      <w:pPr>
        <w:pStyle w:val="BodyText"/>
      </w:pPr>
    </w:p>
    <w:p w:rsidR="00F96F11" w:rsidRDefault="00F96F11">
      <w:pPr>
        <w:pStyle w:val="BodyText"/>
      </w:pPr>
    </w:p>
    <w:p w:rsidR="00F96F11" w:rsidRPr="005C6505" w:rsidRDefault="001C5AE6">
      <w:pPr>
        <w:pStyle w:val="BodyText"/>
        <w:ind w:left="200"/>
        <w:rPr>
          <w:sz w:val="28"/>
          <w:szCs w:val="28"/>
        </w:rPr>
      </w:pPr>
      <w:r w:rsidRPr="005C6505">
        <w:rPr>
          <w:sz w:val="28"/>
          <w:szCs w:val="28"/>
          <w:u w:val="single"/>
        </w:rPr>
        <w:t>Functional requirements</w:t>
      </w:r>
    </w:p>
    <w:p w:rsidR="00F96F11" w:rsidRDefault="001C5AE6">
      <w:pPr>
        <w:pStyle w:val="BodyText"/>
        <w:spacing w:before="137"/>
        <w:ind w:left="200"/>
      </w:pPr>
      <w:r>
        <w:t>-System must be able to verify information</w:t>
      </w:r>
    </w:p>
    <w:p w:rsidR="00F96F11" w:rsidRDefault="001C5AE6">
      <w:pPr>
        <w:pStyle w:val="BodyText"/>
        <w:spacing w:before="140"/>
        <w:ind w:left="200"/>
      </w:pPr>
      <w:r>
        <w:t>-System must be able to delete information if information is wrong</w:t>
      </w:r>
    </w:p>
    <w:p w:rsidR="00F96F11" w:rsidRDefault="00F96F11">
      <w:pPr>
        <w:pStyle w:val="BodyText"/>
      </w:pPr>
    </w:p>
    <w:p w:rsidR="00F96F11" w:rsidRDefault="00F96F11">
      <w:pPr>
        <w:pStyle w:val="BodyText"/>
      </w:pPr>
    </w:p>
    <w:p w:rsidR="00F96F11" w:rsidRDefault="001C5AE6" w:rsidP="005C6505">
      <w:pPr>
        <w:pStyle w:val="ListParagraph"/>
        <w:numPr>
          <w:ilvl w:val="1"/>
          <w:numId w:val="5"/>
        </w:numPr>
        <w:tabs>
          <w:tab w:val="left" w:pos="621"/>
        </w:tabs>
        <w:spacing w:line="360" w:lineRule="auto"/>
        <w:ind w:left="620" w:right="7104" w:hanging="420"/>
        <w:rPr>
          <w:sz w:val="24"/>
        </w:rPr>
      </w:pPr>
      <w:r>
        <w:rPr>
          <w:sz w:val="24"/>
          <w:u w:val="single"/>
        </w:rPr>
        <w:t xml:space="preserve">REGISTER NEW </w:t>
      </w:r>
      <w:r>
        <w:rPr>
          <w:spacing w:val="-4"/>
          <w:sz w:val="24"/>
          <w:u w:val="single"/>
        </w:rPr>
        <w:t xml:space="preserve">BOOK </w:t>
      </w:r>
      <w:r>
        <w:rPr>
          <w:sz w:val="24"/>
          <w:u w:val="single"/>
        </w:rPr>
        <w:t>Description of</w:t>
      </w:r>
      <w:r w:rsidR="005C6505">
        <w:rPr>
          <w:sz w:val="24"/>
          <w:u w:val="single"/>
        </w:rPr>
        <w:t xml:space="preserve"> </w:t>
      </w:r>
      <w:r>
        <w:rPr>
          <w:sz w:val="24"/>
          <w:u w:val="single"/>
        </w:rPr>
        <w:t>feature</w:t>
      </w:r>
    </w:p>
    <w:p w:rsidR="00F96F11" w:rsidRDefault="001C5AE6">
      <w:pPr>
        <w:pStyle w:val="BodyText"/>
        <w:spacing w:line="360" w:lineRule="auto"/>
        <w:ind w:left="380" w:right="4694" w:firstLine="240"/>
      </w:pPr>
      <w:r>
        <w:t xml:space="preserve">This feature allows to add new books to the library </w:t>
      </w:r>
      <w:r>
        <w:rPr>
          <w:u w:val="single"/>
        </w:rPr>
        <w:t>Functional requirements</w:t>
      </w:r>
    </w:p>
    <w:p w:rsidR="00F96F11" w:rsidRDefault="001C5AE6">
      <w:pPr>
        <w:pStyle w:val="BodyText"/>
        <w:ind w:left="620"/>
      </w:pPr>
      <w:r>
        <w:t>-System must be able to verify information</w:t>
      </w:r>
    </w:p>
    <w:p w:rsidR="00F96F11" w:rsidRDefault="001C5AE6">
      <w:pPr>
        <w:pStyle w:val="BodyText"/>
        <w:spacing w:before="137"/>
        <w:ind w:left="620"/>
      </w:pPr>
      <w:r>
        <w:t>-System must be able to enter number of copies into table.</w:t>
      </w:r>
    </w:p>
    <w:p w:rsidR="00F96F11" w:rsidRDefault="001C5AE6">
      <w:pPr>
        <w:pStyle w:val="BodyText"/>
        <w:spacing w:before="140"/>
        <w:ind w:left="620"/>
      </w:pPr>
      <w:r>
        <w:t>- System must be able to not allow two books having same book id.</w:t>
      </w:r>
    </w:p>
    <w:p w:rsidR="00F96F11" w:rsidRDefault="00F96F11">
      <w:pPr>
        <w:sectPr w:rsidR="00F96F11">
          <w:pgSz w:w="12240" w:h="15840"/>
          <w:pgMar w:top="1360" w:right="780" w:bottom="1220" w:left="1240" w:header="721" w:footer="1035" w:gutter="0"/>
          <w:cols w:space="720"/>
        </w:sectPr>
      </w:pPr>
    </w:p>
    <w:p w:rsidR="00F96F11" w:rsidRDefault="00F96F11">
      <w:pPr>
        <w:pStyle w:val="BodyText"/>
        <w:rPr>
          <w:sz w:val="20"/>
        </w:rPr>
      </w:pPr>
    </w:p>
    <w:p w:rsidR="00F96F11" w:rsidRDefault="00F96F11">
      <w:pPr>
        <w:pStyle w:val="BodyText"/>
        <w:spacing w:before="1"/>
        <w:rPr>
          <w:sz w:val="19"/>
        </w:rPr>
      </w:pPr>
    </w:p>
    <w:p w:rsidR="00F96F11" w:rsidRDefault="001C5AE6">
      <w:pPr>
        <w:pStyle w:val="BodyText"/>
        <w:spacing w:before="56"/>
        <w:ind w:left="620"/>
      </w:pPr>
      <w:r>
        <w:t xml:space="preserve">1.5 </w:t>
      </w:r>
      <w:r>
        <w:rPr>
          <w:u w:val="single"/>
        </w:rPr>
        <w:t>SEARCH BOOK</w:t>
      </w:r>
    </w:p>
    <w:p w:rsidR="00F96F11" w:rsidRDefault="00F96F11">
      <w:pPr>
        <w:pStyle w:val="BodyText"/>
        <w:rPr>
          <w:sz w:val="20"/>
        </w:rPr>
      </w:pPr>
    </w:p>
    <w:p w:rsidR="00F96F11" w:rsidRDefault="00F96F11">
      <w:pPr>
        <w:pStyle w:val="BodyText"/>
        <w:spacing w:before="1"/>
        <w:rPr>
          <w:sz w:val="23"/>
        </w:rPr>
      </w:pPr>
    </w:p>
    <w:p w:rsidR="00F96F11" w:rsidRDefault="001C5AE6">
      <w:pPr>
        <w:pStyle w:val="BodyText"/>
        <w:spacing w:before="56"/>
        <w:ind w:left="620"/>
      </w:pPr>
      <w:r>
        <w:rPr>
          <w:u w:val="single"/>
        </w:rPr>
        <w:t>DESCRIPTION OF FEATURE</w:t>
      </w:r>
    </w:p>
    <w:p w:rsidR="00F96F11" w:rsidRDefault="001C5AE6">
      <w:pPr>
        <w:pStyle w:val="BodyText"/>
        <w:spacing w:before="137" w:line="360" w:lineRule="auto"/>
        <w:ind w:left="620" w:right="847"/>
      </w:pPr>
      <w:r>
        <w:t>This feature is f</w:t>
      </w:r>
      <w:r w:rsidR="005C6505">
        <w:t xml:space="preserve">ound in book maintenance part. </w:t>
      </w:r>
      <w:r>
        <w:t>we can search book based on book id , book name , publication or by author name.</w:t>
      </w:r>
    </w:p>
    <w:p w:rsidR="00F96F11" w:rsidRDefault="00F96F11">
      <w:pPr>
        <w:pStyle w:val="BodyText"/>
      </w:pPr>
    </w:p>
    <w:p w:rsidR="00F96F11" w:rsidRDefault="001C5AE6">
      <w:pPr>
        <w:pStyle w:val="BodyText"/>
        <w:spacing w:before="138"/>
        <w:ind w:left="620"/>
      </w:pPr>
      <w:r>
        <w:rPr>
          <w:u w:val="single"/>
        </w:rPr>
        <w:t>Functional requirements</w:t>
      </w:r>
    </w:p>
    <w:p w:rsidR="00F96F11" w:rsidRDefault="001C5AE6">
      <w:pPr>
        <w:pStyle w:val="ListParagraph"/>
        <w:numPr>
          <w:ilvl w:val="0"/>
          <w:numId w:val="7"/>
        </w:numPr>
        <w:tabs>
          <w:tab w:val="left" w:pos="980"/>
          <w:tab w:val="left" w:pos="981"/>
        </w:tabs>
        <w:spacing w:before="139"/>
        <w:ind w:hanging="361"/>
        <w:rPr>
          <w:sz w:val="24"/>
        </w:rPr>
      </w:pPr>
      <w:r>
        <w:rPr>
          <w:sz w:val="24"/>
        </w:rPr>
        <w:t>System must be able to search the database based on select search</w:t>
      </w:r>
      <w:r w:rsidR="005C6505">
        <w:rPr>
          <w:sz w:val="24"/>
        </w:rPr>
        <w:t xml:space="preserve"> </w:t>
      </w:r>
      <w:r>
        <w:rPr>
          <w:sz w:val="24"/>
        </w:rPr>
        <w:t>type</w:t>
      </w:r>
    </w:p>
    <w:p w:rsidR="00F96F11" w:rsidRDefault="001C5AE6">
      <w:pPr>
        <w:pStyle w:val="ListParagraph"/>
        <w:numPr>
          <w:ilvl w:val="0"/>
          <w:numId w:val="7"/>
        </w:numPr>
        <w:tabs>
          <w:tab w:val="left" w:pos="980"/>
          <w:tab w:val="left" w:pos="981"/>
        </w:tabs>
        <w:spacing w:before="137"/>
        <w:ind w:hanging="361"/>
        <w:rPr>
          <w:sz w:val="24"/>
        </w:rPr>
      </w:pPr>
      <w:r>
        <w:rPr>
          <w:sz w:val="24"/>
        </w:rPr>
        <w:t>System must be able to filter book based on key</w:t>
      </w:r>
      <w:r w:rsidR="005C6505">
        <w:rPr>
          <w:sz w:val="24"/>
        </w:rPr>
        <w:t xml:space="preserve"> </w:t>
      </w:r>
      <w:r>
        <w:rPr>
          <w:sz w:val="24"/>
        </w:rPr>
        <w:t>word</w:t>
      </w:r>
      <w:r w:rsidR="005C6505">
        <w:rPr>
          <w:sz w:val="24"/>
        </w:rPr>
        <w:t xml:space="preserve"> </w:t>
      </w:r>
      <w:r>
        <w:rPr>
          <w:sz w:val="24"/>
        </w:rPr>
        <w:t>enter</w:t>
      </w:r>
      <w:r w:rsidR="005C6505">
        <w:rPr>
          <w:sz w:val="24"/>
        </w:rPr>
        <w:t>e</w:t>
      </w:r>
      <w:r>
        <w:rPr>
          <w:sz w:val="24"/>
        </w:rPr>
        <w:t>d</w:t>
      </w:r>
      <w:r w:rsidR="005C6505">
        <w:rPr>
          <w:sz w:val="24"/>
        </w:rPr>
        <w:t>.</w:t>
      </w:r>
    </w:p>
    <w:p w:rsidR="00F96F11" w:rsidRDefault="001C5AE6">
      <w:pPr>
        <w:pStyle w:val="ListParagraph"/>
        <w:numPr>
          <w:ilvl w:val="0"/>
          <w:numId w:val="7"/>
        </w:numPr>
        <w:tabs>
          <w:tab w:val="left" w:pos="980"/>
          <w:tab w:val="left" w:pos="981"/>
        </w:tabs>
        <w:spacing w:before="139"/>
        <w:ind w:hanging="361"/>
        <w:rPr>
          <w:sz w:val="24"/>
        </w:rPr>
      </w:pPr>
      <w:r>
        <w:rPr>
          <w:sz w:val="24"/>
        </w:rPr>
        <w:t>System must be able to show the filtered book in table</w:t>
      </w:r>
      <w:r w:rsidR="005C6505">
        <w:rPr>
          <w:sz w:val="24"/>
        </w:rPr>
        <w:t xml:space="preserve"> </w:t>
      </w:r>
      <w:r>
        <w:rPr>
          <w:sz w:val="24"/>
        </w:rPr>
        <w:t>view</w:t>
      </w:r>
      <w:r w:rsidR="005C6505">
        <w:rPr>
          <w:sz w:val="24"/>
        </w:rPr>
        <w:t>.</w:t>
      </w:r>
    </w:p>
    <w:p w:rsidR="00F96F11" w:rsidRDefault="00F96F11">
      <w:pPr>
        <w:pStyle w:val="BodyText"/>
      </w:pPr>
    </w:p>
    <w:p w:rsidR="00F96F11" w:rsidRDefault="00F96F11">
      <w:pPr>
        <w:pStyle w:val="BodyText"/>
      </w:pPr>
    </w:p>
    <w:p w:rsidR="00F96F11" w:rsidRDefault="00F96F11">
      <w:pPr>
        <w:pStyle w:val="BodyText"/>
        <w:spacing w:before="10"/>
        <w:rPr>
          <w:sz w:val="35"/>
        </w:rPr>
      </w:pPr>
    </w:p>
    <w:p w:rsidR="00F96F11" w:rsidRDefault="005C6505">
      <w:pPr>
        <w:pStyle w:val="ListParagraph"/>
        <w:numPr>
          <w:ilvl w:val="1"/>
          <w:numId w:val="8"/>
        </w:numPr>
        <w:tabs>
          <w:tab w:val="left" w:pos="502"/>
        </w:tabs>
        <w:ind w:hanging="302"/>
        <w:rPr>
          <w:sz w:val="24"/>
        </w:rPr>
      </w:pPr>
      <w:r>
        <w:rPr>
          <w:sz w:val="24"/>
          <w:u w:val="single"/>
        </w:rPr>
        <w:t xml:space="preserve"> </w:t>
      </w:r>
      <w:r w:rsidR="001C5AE6">
        <w:rPr>
          <w:sz w:val="24"/>
          <w:u w:val="single"/>
        </w:rPr>
        <w:t>ISSUE BOOKS AND RETURN</w:t>
      </w:r>
      <w:r>
        <w:rPr>
          <w:sz w:val="24"/>
          <w:u w:val="single"/>
        </w:rPr>
        <w:t xml:space="preserve"> </w:t>
      </w:r>
      <w:r w:rsidR="001C5AE6">
        <w:rPr>
          <w:sz w:val="24"/>
          <w:u w:val="single"/>
        </w:rPr>
        <w:t>BOOKS</w:t>
      </w:r>
    </w:p>
    <w:p w:rsidR="00F96F11" w:rsidRDefault="00F96F11">
      <w:pPr>
        <w:pStyle w:val="BodyText"/>
        <w:rPr>
          <w:sz w:val="20"/>
        </w:rPr>
      </w:pPr>
    </w:p>
    <w:p w:rsidR="00F96F11" w:rsidRDefault="00F96F11">
      <w:pPr>
        <w:pStyle w:val="BodyText"/>
        <w:spacing w:before="2"/>
        <w:rPr>
          <w:sz w:val="23"/>
        </w:rPr>
      </w:pPr>
    </w:p>
    <w:p w:rsidR="00F96F11" w:rsidRDefault="001C5AE6">
      <w:pPr>
        <w:pStyle w:val="BodyText"/>
        <w:spacing w:before="56"/>
        <w:ind w:left="200"/>
      </w:pPr>
      <w:r>
        <w:rPr>
          <w:u w:val="single"/>
        </w:rPr>
        <w:t xml:space="preserve"> DESCRIPTION OF FEATURE</w:t>
      </w:r>
    </w:p>
    <w:p w:rsidR="00F96F11" w:rsidRDefault="001C5AE6">
      <w:pPr>
        <w:pStyle w:val="BodyText"/>
        <w:spacing w:before="140"/>
        <w:ind w:left="200"/>
      </w:pPr>
      <w:r>
        <w:t>This feature allows to issue and return books and also view reports of book issued.</w:t>
      </w:r>
    </w:p>
    <w:p w:rsidR="00F96F11" w:rsidRDefault="00F96F11">
      <w:pPr>
        <w:pStyle w:val="BodyText"/>
      </w:pPr>
    </w:p>
    <w:p w:rsidR="00F96F11" w:rsidRDefault="00F96F11">
      <w:pPr>
        <w:pStyle w:val="BodyText"/>
        <w:spacing w:before="11"/>
        <w:rPr>
          <w:sz w:val="23"/>
        </w:rPr>
      </w:pPr>
    </w:p>
    <w:p w:rsidR="00F96F11" w:rsidRDefault="001C5AE6">
      <w:pPr>
        <w:pStyle w:val="BodyText"/>
        <w:ind w:left="200"/>
      </w:pPr>
      <w:r>
        <w:rPr>
          <w:u w:val="single"/>
        </w:rPr>
        <w:t>Functional requirements</w:t>
      </w:r>
    </w:p>
    <w:p w:rsidR="00F96F11" w:rsidRDefault="001C5AE6">
      <w:pPr>
        <w:pStyle w:val="BodyText"/>
        <w:spacing w:before="137"/>
        <w:ind w:left="200"/>
      </w:pPr>
      <w:r>
        <w:t>-System must be able to enter issue information in database.</w:t>
      </w:r>
    </w:p>
    <w:p w:rsidR="00F96F11" w:rsidRDefault="001C5AE6">
      <w:pPr>
        <w:pStyle w:val="BodyText"/>
        <w:spacing w:before="139"/>
        <w:ind w:left="200"/>
      </w:pPr>
      <w:r>
        <w:t>-System must be able to update number of books.</w:t>
      </w:r>
    </w:p>
    <w:p w:rsidR="00F96F11" w:rsidRDefault="001C5AE6">
      <w:pPr>
        <w:pStyle w:val="BodyText"/>
        <w:tabs>
          <w:tab w:val="left" w:pos="7830"/>
        </w:tabs>
        <w:spacing w:before="137"/>
        <w:ind w:left="200"/>
      </w:pPr>
      <w:r>
        <w:t>- System must be able to search if book is available or not</w:t>
      </w:r>
      <w:r w:rsidR="005C6505">
        <w:t xml:space="preserve"> </w:t>
      </w:r>
      <w:r>
        <w:t>be</w:t>
      </w:r>
      <w:r w:rsidR="005C6505">
        <w:t xml:space="preserve"> </w:t>
      </w:r>
      <w:r>
        <w:t>fo</w:t>
      </w:r>
      <w:r w:rsidR="005C6505">
        <w:t xml:space="preserve">r reissuing </w:t>
      </w:r>
      <w:r>
        <w:t>books</w:t>
      </w:r>
    </w:p>
    <w:p w:rsidR="00F96F11" w:rsidRDefault="001C5AE6">
      <w:pPr>
        <w:pStyle w:val="BodyText"/>
        <w:spacing w:before="140"/>
        <w:ind w:left="200"/>
      </w:pPr>
      <w:r>
        <w:t>-System should be able to enter issue and return date information</w:t>
      </w:r>
    </w:p>
    <w:p w:rsidR="00F96F11" w:rsidRDefault="00F96F11">
      <w:pPr>
        <w:pStyle w:val="BodyText"/>
      </w:pPr>
    </w:p>
    <w:p w:rsidR="00F96F11" w:rsidRDefault="00F96F11">
      <w:pPr>
        <w:pStyle w:val="BodyText"/>
      </w:pPr>
    </w:p>
    <w:p w:rsidR="00F96F11" w:rsidRDefault="001C5AE6">
      <w:pPr>
        <w:pStyle w:val="ListParagraph"/>
        <w:numPr>
          <w:ilvl w:val="1"/>
          <w:numId w:val="8"/>
        </w:numPr>
        <w:tabs>
          <w:tab w:val="left" w:pos="561"/>
        </w:tabs>
        <w:ind w:left="560" w:hanging="361"/>
        <w:rPr>
          <w:sz w:val="24"/>
        </w:rPr>
      </w:pPr>
      <w:r>
        <w:rPr>
          <w:sz w:val="24"/>
          <w:u w:val="single"/>
        </w:rPr>
        <w:t>EVENTADDITION</w:t>
      </w:r>
    </w:p>
    <w:p w:rsidR="00F96F11" w:rsidRDefault="00F96F11">
      <w:pPr>
        <w:pStyle w:val="BodyText"/>
        <w:rPr>
          <w:sz w:val="20"/>
        </w:rPr>
      </w:pPr>
    </w:p>
    <w:p w:rsidR="00F96F11" w:rsidRDefault="00F96F11">
      <w:pPr>
        <w:pStyle w:val="BodyText"/>
        <w:spacing w:before="1"/>
        <w:rPr>
          <w:sz w:val="23"/>
        </w:rPr>
      </w:pPr>
    </w:p>
    <w:p w:rsidR="00F96F11" w:rsidRDefault="001C5AE6">
      <w:pPr>
        <w:pStyle w:val="BodyText"/>
        <w:spacing w:before="57"/>
        <w:ind w:left="620"/>
      </w:pPr>
      <w:r>
        <w:rPr>
          <w:u w:val="single"/>
        </w:rPr>
        <w:t>DESCRIPTION OF FEATURE</w:t>
      </w:r>
    </w:p>
    <w:p w:rsidR="00F96F11" w:rsidRDefault="001C5AE6">
      <w:pPr>
        <w:pStyle w:val="BodyText"/>
        <w:spacing w:before="136" w:line="360" w:lineRule="auto"/>
        <w:ind w:left="620"/>
      </w:pPr>
      <w:r>
        <w:t>This feature allows teacher and student to add information about various workshops being conducted in college and colleges nearby.</w:t>
      </w:r>
    </w:p>
    <w:p w:rsidR="00F96F11" w:rsidRDefault="00F96F11">
      <w:pPr>
        <w:spacing w:line="360" w:lineRule="auto"/>
        <w:sectPr w:rsidR="00F96F11">
          <w:pgSz w:w="12240" w:h="15840"/>
          <w:pgMar w:top="1360" w:right="780" w:bottom="1220" w:left="1240" w:header="721" w:footer="1035" w:gutter="0"/>
          <w:cols w:space="720"/>
        </w:sectPr>
      </w:pPr>
    </w:p>
    <w:p w:rsidR="00F96F11" w:rsidRDefault="001C5AE6">
      <w:pPr>
        <w:pStyle w:val="BodyText"/>
        <w:spacing w:before="90"/>
        <w:ind w:left="620"/>
      </w:pPr>
      <w:r>
        <w:rPr>
          <w:u w:val="single"/>
        </w:rPr>
        <w:lastRenderedPageBreak/>
        <w:t>Functional requirements</w:t>
      </w:r>
    </w:p>
    <w:p w:rsidR="00F96F11" w:rsidRDefault="001C5AE6">
      <w:pPr>
        <w:pStyle w:val="BodyText"/>
        <w:spacing w:before="139"/>
        <w:ind w:left="620"/>
      </w:pPr>
      <w:r>
        <w:t>-System should be able to add de</w:t>
      </w:r>
      <w:r w:rsidR="005C6505">
        <w:t>tailed information about events</w:t>
      </w:r>
      <w:r>
        <w:t>.</w:t>
      </w:r>
    </w:p>
    <w:p w:rsidR="00F96F11" w:rsidRDefault="001C5AE6">
      <w:pPr>
        <w:pStyle w:val="BodyText"/>
        <w:spacing w:before="137" w:line="360" w:lineRule="auto"/>
        <w:ind w:left="620" w:right="683"/>
      </w:pPr>
      <w:r>
        <w:t>-System should be able to display information on notice board available in the homepage of site</w:t>
      </w:r>
    </w:p>
    <w:p w:rsidR="00F96F11" w:rsidRDefault="00F96F11">
      <w:pPr>
        <w:pStyle w:val="BodyText"/>
      </w:pPr>
    </w:p>
    <w:p w:rsidR="00F96F11" w:rsidRDefault="00F96F11">
      <w:pPr>
        <w:pStyle w:val="BodyText"/>
        <w:spacing w:before="4"/>
      </w:pPr>
    </w:p>
    <w:p w:rsidR="00F96F11" w:rsidRDefault="001C5AE6">
      <w:pPr>
        <w:pStyle w:val="Heading4"/>
        <w:numPr>
          <w:ilvl w:val="2"/>
          <w:numId w:val="4"/>
        </w:numPr>
        <w:tabs>
          <w:tab w:val="left" w:pos="973"/>
        </w:tabs>
        <w:ind w:left="972" w:hanging="703"/>
        <w:jc w:val="left"/>
      </w:pPr>
      <w:r>
        <w:t>SOFTWARE AND HARDWARE</w:t>
      </w:r>
      <w:r w:rsidR="005C6505">
        <w:t xml:space="preserve"> </w:t>
      </w:r>
      <w:r>
        <w:t>REQUIREMENTS</w:t>
      </w:r>
    </w:p>
    <w:p w:rsidR="00F96F11" w:rsidRDefault="001C5AE6">
      <w:pPr>
        <w:pStyle w:val="BodyText"/>
        <w:spacing w:before="157"/>
        <w:ind w:left="260"/>
      </w:pPr>
      <w:r>
        <w:t>This section describes the software and hardware requirements of the</w:t>
      </w:r>
      <w:r w:rsidR="005C6505">
        <w:t xml:space="preserve"> </w:t>
      </w:r>
      <w:r>
        <w:t>system</w:t>
      </w:r>
    </w:p>
    <w:p w:rsidR="00F96F11" w:rsidRDefault="001C5AE6">
      <w:pPr>
        <w:pStyle w:val="ListParagraph"/>
        <w:numPr>
          <w:ilvl w:val="3"/>
          <w:numId w:val="4"/>
        </w:numPr>
        <w:tabs>
          <w:tab w:val="left" w:pos="921"/>
        </w:tabs>
        <w:spacing w:before="140"/>
        <w:ind w:left="920" w:hanging="721"/>
        <w:jc w:val="left"/>
        <w:rPr>
          <w:sz w:val="24"/>
        </w:rPr>
      </w:pPr>
      <w:r>
        <w:rPr>
          <w:sz w:val="24"/>
          <w:u w:val="single"/>
        </w:rPr>
        <w:t>SOFTWARE</w:t>
      </w:r>
      <w:r w:rsidR="005C6505">
        <w:rPr>
          <w:sz w:val="24"/>
          <w:u w:val="single"/>
        </w:rPr>
        <w:t xml:space="preserve"> </w:t>
      </w:r>
      <w:r>
        <w:rPr>
          <w:sz w:val="24"/>
          <w:u w:val="single"/>
        </w:rPr>
        <w:t>REQUIREMENTS</w:t>
      </w:r>
    </w:p>
    <w:p w:rsidR="00F96F11" w:rsidRDefault="001C5AE6">
      <w:pPr>
        <w:pStyle w:val="ListParagraph"/>
        <w:numPr>
          <w:ilvl w:val="4"/>
          <w:numId w:val="4"/>
        </w:numPr>
        <w:tabs>
          <w:tab w:val="left" w:pos="1385"/>
          <w:tab w:val="left" w:pos="1386"/>
        </w:tabs>
        <w:spacing w:before="136" w:line="352" w:lineRule="auto"/>
        <w:ind w:left="1386" w:right="1184"/>
        <w:rPr>
          <w:sz w:val="24"/>
        </w:rPr>
      </w:pPr>
      <w:r>
        <w:rPr>
          <w:sz w:val="24"/>
        </w:rPr>
        <w:t>Operating system- Windows 7 is used as the operating system as it is stable</w:t>
      </w:r>
      <w:r w:rsidR="005C6505">
        <w:rPr>
          <w:sz w:val="24"/>
        </w:rPr>
        <w:t xml:space="preserve"> </w:t>
      </w:r>
      <w:r>
        <w:rPr>
          <w:sz w:val="24"/>
        </w:rPr>
        <w:t>and supports more features and is more user</w:t>
      </w:r>
      <w:r w:rsidR="005C6505">
        <w:rPr>
          <w:sz w:val="24"/>
        </w:rPr>
        <w:t xml:space="preserve"> </w:t>
      </w:r>
      <w:r>
        <w:rPr>
          <w:sz w:val="24"/>
        </w:rPr>
        <w:t>friendly</w:t>
      </w:r>
    </w:p>
    <w:p w:rsidR="00F96F11" w:rsidRDefault="001C5AE6">
      <w:pPr>
        <w:pStyle w:val="ListParagraph"/>
        <w:numPr>
          <w:ilvl w:val="4"/>
          <w:numId w:val="4"/>
        </w:numPr>
        <w:tabs>
          <w:tab w:val="left" w:pos="1385"/>
          <w:tab w:val="left" w:pos="1386"/>
        </w:tabs>
        <w:spacing w:before="7" w:line="355" w:lineRule="auto"/>
        <w:ind w:left="1386" w:right="922"/>
        <w:rPr>
          <w:sz w:val="24"/>
        </w:rPr>
      </w:pPr>
      <w:r>
        <w:rPr>
          <w:sz w:val="24"/>
        </w:rPr>
        <w:t xml:space="preserve">Database </w:t>
      </w:r>
      <w:r w:rsidR="005C6505">
        <w:rPr>
          <w:sz w:val="24"/>
        </w:rPr>
        <w:t xml:space="preserve">MONGODB </w:t>
      </w:r>
      <w:r>
        <w:rPr>
          <w:sz w:val="24"/>
        </w:rPr>
        <w:t xml:space="preserve"> is used as database as it easy to maintain and retrieve records by simple queries which are in English language which are easy to understand and easy to</w:t>
      </w:r>
      <w:r w:rsidR="005C6505">
        <w:rPr>
          <w:sz w:val="24"/>
        </w:rPr>
        <w:t xml:space="preserve"> </w:t>
      </w:r>
      <w:r>
        <w:rPr>
          <w:sz w:val="24"/>
        </w:rPr>
        <w:t>write.</w:t>
      </w:r>
    </w:p>
    <w:p w:rsidR="00F96F11" w:rsidRDefault="001C5AE6">
      <w:pPr>
        <w:pStyle w:val="ListParagraph"/>
        <w:numPr>
          <w:ilvl w:val="4"/>
          <w:numId w:val="4"/>
        </w:numPr>
        <w:tabs>
          <w:tab w:val="left" w:pos="1385"/>
          <w:tab w:val="left" w:pos="1386"/>
        </w:tabs>
        <w:spacing w:before="8" w:line="355" w:lineRule="auto"/>
        <w:ind w:left="1386" w:right="959"/>
        <w:rPr>
          <w:sz w:val="24"/>
        </w:rPr>
      </w:pPr>
      <w:r>
        <w:rPr>
          <w:sz w:val="24"/>
        </w:rPr>
        <w:t>Development tools and Programming language- HTML is used to write the whole code and develop web</w:t>
      </w:r>
      <w:r w:rsidR="005C6505">
        <w:rPr>
          <w:sz w:val="24"/>
        </w:rPr>
        <w:t xml:space="preserve"> pages with css, java</w:t>
      </w:r>
      <w:r>
        <w:rPr>
          <w:sz w:val="24"/>
        </w:rPr>
        <w:t>script for styling work and php for sever side</w:t>
      </w:r>
      <w:r w:rsidR="005C6505">
        <w:rPr>
          <w:sz w:val="24"/>
        </w:rPr>
        <w:t xml:space="preserve"> </w:t>
      </w:r>
      <w:r>
        <w:rPr>
          <w:sz w:val="24"/>
        </w:rPr>
        <w:t>scripting.</w:t>
      </w:r>
    </w:p>
    <w:p w:rsidR="00F96F11" w:rsidRDefault="00F96F11">
      <w:pPr>
        <w:pStyle w:val="BodyText"/>
      </w:pPr>
    </w:p>
    <w:p w:rsidR="00F96F11" w:rsidRDefault="001C5AE6">
      <w:pPr>
        <w:pStyle w:val="ListParagraph"/>
        <w:numPr>
          <w:ilvl w:val="3"/>
          <w:numId w:val="4"/>
        </w:numPr>
        <w:tabs>
          <w:tab w:val="left" w:pos="1401"/>
        </w:tabs>
        <w:spacing w:before="145"/>
        <w:ind w:left="1400" w:hanging="721"/>
        <w:jc w:val="left"/>
        <w:rPr>
          <w:sz w:val="24"/>
        </w:rPr>
      </w:pPr>
      <w:r>
        <w:rPr>
          <w:sz w:val="24"/>
          <w:u w:val="single"/>
        </w:rPr>
        <w:t>HARDWARE</w:t>
      </w:r>
      <w:r w:rsidR="005C6505">
        <w:rPr>
          <w:sz w:val="24"/>
          <w:u w:val="single"/>
        </w:rPr>
        <w:t xml:space="preserve"> </w:t>
      </w:r>
      <w:r>
        <w:rPr>
          <w:sz w:val="24"/>
          <w:u w:val="single"/>
        </w:rPr>
        <w:t>REQUIREMENTS</w:t>
      </w:r>
    </w:p>
    <w:p w:rsidR="00F96F11" w:rsidRDefault="001C5AE6">
      <w:pPr>
        <w:pStyle w:val="ListParagraph"/>
        <w:numPr>
          <w:ilvl w:val="0"/>
          <w:numId w:val="9"/>
        </w:numPr>
        <w:tabs>
          <w:tab w:val="left" w:pos="2025"/>
        </w:tabs>
        <w:spacing w:before="140" w:line="360" w:lineRule="auto"/>
        <w:ind w:right="736"/>
        <w:rPr>
          <w:sz w:val="24"/>
        </w:rPr>
      </w:pPr>
      <w:r>
        <w:rPr>
          <w:sz w:val="24"/>
        </w:rPr>
        <w:t>Intel core i5 2</w:t>
      </w:r>
      <w:r>
        <w:rPr>
          <w:sz w:val="24"/>
          <w:vertAlign w:val="superscript"/>
        </w:rPr>
        <w:t>nd</w:t>
      </w:r>
      <w:r>
        <w:rPr>
          <w:sz w:val="24"/>
        </w:rPr>
        <w:t xml:space="preserve"> generation is used as a processor because it is fast than other processors an provide reliable and stable and we can run our pc for longtime. By using this processor we can keep on developing our project without any worries.</w:t>
      </w:r>
    </w:p>
    <w:p w:rsidR="00F96F11" w:rsidRDefault="005C6505">
      <w:pPr>
        <w:pStyle w:val="ListParagraph"/>
        <w:numPr>
          <w:ilvl w:val="0"/>
          <w:numId w:val="9"/>
        </w:numPr>
        <w:tabs>
          <w:tab w:val="left" w:pos="2025"/>
        </w:tabs>
        <w:spacing w:line="360" w:lineRule="auto"/>
        <w:ind w:right="958"/>
        <w:rPr>
          <w:sz w:val="24"/>
        </w:rPr>
      </w:pPr>
      <w:r>
        <w:rPr>
          <w:sz w:val="24"/>
        </w:rPr>
        <w:t>Ram 1</w:t>
      </w:r>
      <w:r w:rsidR="001C5AE6">
        <w:rPr>
          <w:sz w:val="24"/>
        </w:rPr>
        <w:t>gb is used as it will provide fast reading and writing capabilities</w:t>
      </w:r>
      <w:r>
        <w:rPr>
          <w:sz w:val="24"/>
        </w:rPr>
        <w:t xml:space="preserve"> </w:t>
      </w:r>
      <w:r w:rsidR="001C5AE6">
        <w:rPr>
          <w:sz w:val="24"/>
        </w:rPr>
        <w:t>and will in turn support in processing</w:t>
      </w:r>
    </w:p>
    <w:p w:rsidR="00F96F11" w:rsidRDefault="00F96F11">
      <w:pPr>
        <w:spacing w:line="360" w:lineRule="auto"/>
        <w:rPr>
          <w:sz w:val="24"/>
        </w:rPr>
        <w:sectPr w:rsidR="00F96F11">
          <w:pgSz w:w="12240" w:h="15840"/>
          <w:pgMar w:top="1360" w:right="780" w:bottom="1220" w:left="1240" w:header="721" w:footer="1035" w:gutter="0"/>
          <w:cols w:space="720"/>
        </w:sectPr>
      </w:pPr>
    </w:p>
    <w:p w:rsidR="00F96F11" w:rsidRDefault="001C5AE6">
      <w:pPr>
        <w:pStyle w:val="Heading4"/>
        <w:numPr>
          <w:ilvl w:val="1"/>
          <w:numId w:val="10"/>
        </w:numPr>
        <w:tabs>
          <w:tab w:val="left" w:pos="1745"/>
          <w:tab w:val="left" w:pos="1746"/>
        </w:tabs>
        <w:spacing w:before="94"/>
      </w:pPr>
      <w:r>
        <w:lastRenderedPageBreak/>
        <w:t>EXISTING VS PROPOSED</w:t>
      </w:r>
      <w:r w:rsidR="005C6505">
        <w:t xml:space="preserve"> </w:t>
      </w:r>
      <w:r>
        <w:t>SYSTEM</w:t>
      </w:r>
    </w:p>
    <w:p w:rsidR="00F96F11" w:rsidRDefault="00F96F11">
      <w:pPr>
        <w:pStyle w:val="BodyText"/>
        <w:rPr>
          <w:b/>
          <w:sz w:val="28"/>
        </w:rPr>
      </w:pPr>
    </w:p>
    <w:p w:rsidR="00F96F11" w:rsidRDefault="00F96F11">
      <w:pPr>
        <w:pStyle w:val="BodyText"/>
        <w:spacing w:before="7"/>
        <w:rPr>
          <w:b/>
          <w:sz w:val="33"/>
        </w:rPr>
      </w:pPr>
    </w:p>
    <w:p w:rsidR="00F96F11" w:rsidRDefault="001C5AE6">
      <w:pPr>
        <w:pStyle w:val="ListParagraph"/>
        <w:numPr>
          <w:ilvl w:val="2"/>
          <w:numId w:val="10"/>
        </w:numPr>
        <w:tabs>
          <w:tab w:val="left" w:pos="1798"/>
          <w:tab w:val="left" w:pos="1799"/>
        </w:tabs>
        <w:spacing w:line="360" w:lineRule="auto"/>
        <w:ind w:right="1147"/>
        <w:jc w:val="left"/>
        <w:rPr>
          <w:sz w:val="24"/>
        </w:rPr>
      </w:pPr>
      <w:r>
        <w:rPr>
          <w:sz w:val="24"/>
        </w:rPr>
        <w:t>Existing system does not have any facility of teachers login or student</w:t>
      </w:r>
      <w:r w:rsidR="005C6505">
        <w:rPr>
          <w:sz w:val="24"/>
        </w:rPr>
        <w:t xml:space="preserve"> </w:t>
      </w:r>
      <w:r>
        <w:rPr>
          <w:sz w:val="24"/>
        </w:rPr>
        <w:t>login where as proposed system will have a facility of student login as well as teacher’s</w:t>
      </w:r>
      <w:r w:rsidR="005C6505">
        <w:rPr>
          <w:sz w:val="24"/>
        </w:rPr>
        <w:t xml:space="preserve"> </w:t>
      </w:r>
      <w:r>
        <w:rPr>
          <w:sz w:val="24"/>
        </w:rPr>
        <w:t>login</w:t>
      </w:r>
    </w:p>
    <w:p w:rsidR="00F96F11" w:rsidRDefault="001C5AE6">
      <w:pPr>
        <w:pStyle w:val="ListParagraph"/>
        <w:numPr>
          <w:ilvl w:val="2"/>
          <w:numId w:val="10"/>
        </w:numPr>
        <w:tabs>
          <w:tab w:val="left" w:pos="1798"/>
          <w:tab w:val="left" w:pos="1799"/>
        </w:tabs>
        <w:spacing w:before="1" w:line="360" w:lineRule="auto"/>
        <w:ind w:right="821" w:hanging="552"/>
        <w:jc w:val="left"/>
        <w:rPr>
          <w:sz w:val="24"/>
        </w:rPr>
      </w:pPr>
      <w:r>
        <w:rPr>
          <w:sz w:val="24"/>
        </w:rPr>
        <w:t>Existing system does not have a facility of online reservation of books whereas proposed system has a facility of online reservation of</w:t>
      </w:r>
      <w:r w:rsidR="005C6505">
        <w:rPr>
          <w:sz w:val="24"/>
        </w:rPr>
        <w:t xml:space="preserve"> </w:t>
      </w:r>
      <w:r>
        <w:rPr>
          <w:sz w:val="24"/>
        </w:rPr>
        <w:t>books</w:t>
      </w:r>
    </w:p>
    <w:p w:rsidR="00F96F11" w:rsidRDefault="001C5AE6">
      <w:pPr>
        <w:pStyle w:val="ListParagraph"/>
        <w:numPr>
          <w:ilvl w:val="2"/>
          <w:numId w:val="10"/>
        </w:numPr>
        <w:tabs>
          <w:tab w:val="left" w:pos="1798"/>
          <w:tab w:val="left" w:pos="1799"/>
        </w:tabs>
        <w:spacing w:before="1" w:line="360" w:lineRule="auto"/>
        <w:ind w:right="787" w:hanging="620"/>
        <w:jc w:val="left"/>
        <w:rPr>
          <w:sz w:val="24"/>
        </w:rPr>
      </w:pPr>
      <w:r>
        <w:rPr>
          <w:sz w:val="24"/>
        </w:rPr>
        <w:t>Existing system does not have any facility of online notice board where description of workshops happening in our college as well as nearby colleges</w:t>
      </w:r>
      <w:r w:rsidR="005C6505">
        <w:rPr>
          <w:sz w:val="24"/>
        </w:rPr>
        <w:t xml:space="preserve"> </w:t>
      </w:r>
      <w:r>
        <w:rPr>
          <w:sz w:val="24"/>
        </w:rPr>
        <w:t>is being</w:t>
      </w:r>
      <w:r w:rsidR="005C6505">
        <w:rPr>
          <w:sz w:val="24"/>
        </w:rPr>
        <w:t xml:space="preserve"> </w:t>
      </w:r>
      <w:r>
        <w:rPr>
          <w:sz w:val="24"/>
        </w:rPr>
        <w:t>provided.</w:t>
      </w:r>
    </w:p>
    <w:p w:rsidR="00F96F11" w:rsidRDefault="001C5AE6">
      <w:pPr>
        <w:pStyle w:val="ListParagraph"/>
        <w:numPr>
          <w:ilvl w:val="2"/>
          <w:numId w:val="10"/>
        </w:numPr>
        <w:tabs>
          <w:tab w:val="left" w:pos="1798"/>
          <w:tab w:val="left" w:pos="1799"/>
        </w:tabs>
        <w:spacing w:line="360" w:lineRule="auto"/>
        <w:ind w:right="846" w:hanging="608"/>
        <w:jc w:val="left"/>
        <w:rPr>
          <w:sz w:val="24"/>
        </w:rPr>
      </w:pPr>
      <w:r>
        <w:rPr>
          <w:sz w:val="24"/>
        </w:rPr>
        <w:t>Existing system does not has any option of lectures notes uploaded by teachers whereas proposed system will have this facility</w:t>
      </w:r>
    </w:p>
    <w:p w:rsidR="00F96F11" w:rsidRDefault="001C5AE6">
      <w:pPr>
        <w:pStyle w:val="ListParagraph"/>
        <w:numPr>
          <w:ilvl w:val="2"/>
          <w:numId w:val="10"/>
        </w:numPr>
        <w:tabs>
          <w:tab w:val="left" w:pos="1859"/>
        </w:tabs>
        <w:spacing w:line="360" w:lineRule="auto"/>
        <w:ind w:right="974" w:hanging="540"/>
        <w:jc w:val="both"/>
        <w:rPr>
          <w:sz w:val="24"/>
        </w:rPr>
      </w:pPr>
      <w:r>
        <w:tab/>
      </w:r>
      <w:r>
        <w:rPr>
          <w:sz w:val="24"/>
        </w:rPr>
        <w:t>Existing system does not have any facility to generate student reports as well book issue reports whereas proposed system provides librarian with a tool to generate</w:t>
      </w:r>
      <w:r w:rsidR="005C6505">
        <w:rPr>
          <w:sz w:val="24"/>
        </w:rPr>
        <w:t xml:space="preserve"> </w:t>
      </w:r>
      <w:r>
        <w:rPr>
          <w:sz w:val="24"/>
        </w:rPr>
        <w:t>reports</w:t>
      </w:r>
    </w:p>
    <w:p w:rsidR="00F96F11" w:rsidRDefault="001C5AE6">
      <w:pPr>
        <w:pStyle w:val="ListParagraph"/>
        <w:numPr>
          <w:ilvl w:val="2"/>
          <w:numId w:val="10"/>
        </w:numPr>
        <w:tabs>
          <w:tab w:val="left" w:pos="1799"/>
        </w:tabs>
        <w:spacing w:before="1" w:line="360" w:lineRule="auto"/>
        <w:ind w:right="1296" w:hanging="608"/>
        <w:jc w:val="both"/>
        <w:rPr>
          <w:sz w:val="24"/>
        </w:rPr>
      </w:pPr>
      <w:r>
        <w:rPr>
          <w:sz w:val="24"/>
        </w:rPr>
        <w:t>Existing system does not has any facility for book request and</w:t>
      </w:r>
      <w:r w:rsidR="005C6505">
        <w:rPr>
          <w:sz w:val="24"/>
        </w:rPr>
        <w:t xml:space="preserve"> sugg</w:t>
      </w:r>
      <w:r>
        <w:rPr>
          <w:sz w:val="24"/>
        </w:rPr>
        <w:t>estions where as in proposed system after logging in to their accounts student can request books as well as provide suggestions to improve</w:t>
      </w:r>
      <w:r w:rsidR="005C6505">
        <w:rPr>
          <w:sz w:val="24"/>
        </w:rPr>
        <w:t xml:space="preserve"> </w:t>
      </w:r>
      <w:r>
        <w:rPr>
          <w:sz w:val="24"/>
        </w:rPr>
        <w:t>library</w:t>
      </w:r>
      <w:r w:rsidR="005C6505">
        <w:rPr>
          <w:sz w:val="24"/>
        </w:rPr>
        <w:t>.</w:t>
      </w:r>
    </w:p>
    <w:p w:rsidR="00F96F11" w:rsidRDefault="00F96F11">
      <w:pPr>
        <w:spacing w:line="360" w:lineRule="auto"/>
        <w:jc w:val="both"/>
        <w:rPr>
          <w:sz w:val="24"/>
        </w:rPr>
        <w:sectPr w:rsidR="00F96F11">
          <w:pgSz w:w="12240" w:h="15840"/>
          <w:pgMar w:top="1360" w:right="780" w:bottom="1220" w:left="1240" w:header="721" w:footer="1035" w:gutter="0"/>
          <w:cols w:space="720"/>
        </w:sectPr>
      </w:pPr>
    </w:p>
    <w:p w:rsidR="00F96F11" w:rsidRDefault="00F96F11">
      <w:pPr>
        <w:pStyle w:val="BodyText"/>
        <w:rPr>
          <w:sz w:val="20"/>
        </w:rPr>
      </w:pPr>
    </w:p>
    <w:p w:rsidR="00F96F11" w:rsidRDefault="00F96F11">
      <w:pPr>
        <w:pStyle w:val="BodyText"/>
        <w:spacing w:before="11"/>
      </w:pPr>
    </w:p>
    <w:p w:rsidR="00F96F11" w:rsidRDefault="001C5AE6">
      <w:pPr>
        <w:pStyle w:val="Heading4"/>
        <w:numPr>
          <w:ilvl w:val="1"/>
          <w:numId w:val="10"/>
        </w:numPr>
        <w:tabs>
          <w:tab w:val="left" w:pos="1745"/>
          <w:tab w:val="left" w:pos="1746"/>
        </w:tabs>
        <w:spacing w:before="59"/>
      </w:pPr>
      <w:r>
        <w:t>SOFTWARE TOOLS</w:t>
      </w:r>
      <w:r w:rsidR="005C6505">
        <w:t xml:space="preserve"> </w:t>
      </w:r>
      <w:r>
        <w:t>USED</w:t>
      </w:r>
    </w:p>
    <w:p w:rsidR="00F96F11" w:rsidRDefault="001C5AE6">
      <w:pPr>
        <w:pStyle w:val="BodyText"/>
        <w:spacing w:before="157"/>
        <w:ind w:left="1205"/>
      </w:pPr>
      <w:r>
        <w:t>The whole Project is</w:t>
      </w:r>
      <w:r w:rsidR="005C6505">
        <w:t xml:space="preserve"> divided in two parts the front</w:t>
      </w:r>
      <w:r>
        <w:t>end and the backend.</w:t>
      </w:r>
    </w:p>
    <w:p w:rsidR="00F96F11" w:rsidRDefault="00F96F11">
      <w:pPr>
        <w:pStyle w:val="BodyText"/>
        <w:spacing w:before="9"/>
        <w:rPr>
          <w:sz w:val="23"/>
        </w:rPr>
      </w:pPr>
    </w:p>
    <w:p w:rsidR="00F96F11" w:rsidRPr="005C6505" w:rsidRDefault="001C5AE6">
      <w:pPr>
        <w:pStyle w:val="ListParagraph"/>
        <w:numPr>
          <w:ilvl w:val="2"/>
          <w:numId w:val="11"/>
        </w:numPr>
        <w:tabs>
          <w:tab w:val="left" w:pos="1566"/>
        </w:tabs>
        <w:ind w:hanging="541"/>
        <w:jc w:val="left"/>
        <w:rPr>
          <w:sz w:val="24"/>
        </w:rPr>
      </w:pPr>
      <w:r>
        <w:rPr>
          <w:sz w:val="24"/>
          <w:u w:val="single"/>
        </w:rPr>
        <w:t>Frontend</w:t>
      </w:r>
    </w:p>
    <w:p w:rsidR="005C6505" w:rsidRPr="005C6505" w:rsidRDefault="005C6505" w:rsidP="005C6505">
      <w:pPr>
        <w:tabs>
          <w:tab w:val="left" w:pos="1566"/>
        </w:tabs>
        <w:ind w:left="1026"/>
        <w:rPr>
          <w:sz w:val="24"/>
        </w:rPr>
      </w:pPr>
    </w:p>
    <w:p w:rsidR="00F96F11" w:rsidRDefault="005C6505">
      <w:pPr>
        <w:pStyle w:val="BodyText"/>
        <w:ind w:left="1506"/>
      </w:pPr>
      <w:r>
        <w:t>The frontend is designed using of Html ,React ,CSS, JavaS</w:t>
      </w:r>
      <w:r w:rsidR="001C5AE6">
        <w:t>cript</w:t>
      </w:r>
    </w:p>
    <w:p w:rsidR="00CB6D21" w:rsidRPr="00CB6D21" w:rsidRDefault="00CB6D21" w:rsidP="00CB6D21">
      <w:pPr>
        <w:pStyle w:val="ListParagraph"/>
        <w:numPr>
          <w:ilvl w:val="2"/>
          <w:numId w:val="11"/>
        </w:numPr>
        <w:tabs>
          <w:tab w:val="left" w:pos="861"/>
          <w:tab w:val="left" w:pos="7336"/>
        </w:tabs>
        <w:spacing w:before="32"/>
        <w:ind w:right="1156"/>
        <w:jc w:val="left"/>
        <w:rPr>
          <w:sz w:val="24"/>
        </w:rPr>
      </w:pPr>
      <w:r w:rsidRPr="00CB6D21">
        <w:rPr>
          <w:sz w:val="24"/>
        </w:rPr>
        <w:t>BACK</w:t>
      </w:r>
      <w:r w:rsidR="001C5AE6" w:rsidRPr="00CB6D21">
        <w:rPr>
          <w:sz w:val="24"/>
        </w:rPr>
        <w:t>EN</w:t>
      </w:r>
      <w:r w:rsidRPr="00CB6D21">
        <w:rPr>
          <w:sz w:val="24"/>
        </w:rPr>
        <w:t>D</w:t>
      </w:r>
    </w:p>
    <w:p w:rsidR="00CB6D21" w:rsidRPr="00CB6D21" w:rsidRDefault="00CB6D21" w:rsidP="00CB6D21">
      <w:pPr>
        <w:tabs>
          <w:tab w:val="left" w:pos="861"/>
          <w:tab w:val="left" w:pos="7336"/>
        </w:tabs>
        <w:spacing w:before="32"/>
        <w:ind w:left="1026" w:right="1156"/>
        <w:rPr>
          <w:sz w:val="24"/>
        </w:rPr>
      </w:pPr>
    </w:p>
    <w:p w:rsidR="00F96F11" w:rsidRPr="00CB6D21" w:rsidRDefault="00CB6D21" w:rsidP="00CB6D21">
      <w:pPr>
        <w:tabs>
          <w:tab w:val="left" w:pos="861"/>
          <w:tab w:val="left" w:pos="7336"/>
        </w:tabs>
        <w:spacing w:before="32"/>
        <w:ind w:left="1026" w:right="1156"/>
        <w:rPr>
          <w:sz w:val="24"/>
        </w:rPr>
      </w:pPr>
      <w:r>
        <w:rPr>
          <w:sz w:val="24"/>
        </w:rPr>
        <w:t xml:space="preserve">         </w:t>
      </w:r>
      <w:r w:rsidR="001C5AE6" w:rsidRPr="00CB6D21">
        <w:rPr>
          <w:sz w:val="24"/>
        </w:rPr>
        <w:t xml:space="preserve"> The back end is designed using </w:t>
      </w:r>
      <w:r>
        <w:rPr>
          <w:sz w:val="24"/>
        </w:rPr>
        <w:t xml:space="preserve">mongodb </w:t>
      </w:r>
      <w:r w:rsidR="001C5AE6" w:rsidRPr="00CB6D21">
        <w:rPr>
          <w:sz w:val="24"/>
        </w:rPr>
        <w:t>which</w:t>
      </w:r>
      <w:r>
        <w:rPr>
          <w:sz w:val="24"/>
        </w:rPr>
        <w:t xml:space="preserve"> is </w:t>
      </w:r>
      <w:r w:rsidR="001C5AE6" w:rsidRPr="00CB6D21">
        <w:rPr>
          <w:sz w:val="24"/>
        </w:rPr>
        <w:t xml:space="preserve">used to design </w:t>
      </w:r>
      <w:r w:rsidR="001C5AE6" w:rsidRPr="00CB6D21">
        <w:rPr>
          <w:spacing w:val="-6"/>
          <w:sz w:val="24"/>
        </w:rPr>
        <w:t xml:space="preserve">the </w:t>
      </w:r>
      <w:r w:rsidR="001C5AE6" w:rsidRPr="00CB6D21">
        <w:rPr>
          <w:sz w:val="24"/>
        </w:rPr>
        <w:t>databases</w:t>
      </w:r>
    </w:p>
    <w:p w:rsidR="00F96F11" w:rsidRDefault="00F96F11">
      <w:pPr>
        <w:pStyle w:val="BodyText"/>
      </w:pPr>
    </w:p>
    <w:p w:rsidR="00F96F11" w:rsidRDefault="00F96F11">
      <w:pPr>
        <w:rPr>
          <w:rFonts w:ascii="Arial"/>
        </w:rPr>
        <w:sectPr w:rsidR="00F96F11">
          <w:pgSz w:w="12240" w:h="15840"/>
          <w:pgMar w:top="1360" w:right="780" w:bottom="1220" w:left="1240" w:header="721" w:footer="1035" w:gutter="0"/>
          <w:cols w:space="720"/>
        </w:sectPr>
      </w:pPr>
    </w:p>
    <w:p w:rsidR="00F96F11" w:rsidRDefault="00F96F11">
      <w:pPr>
        <w:pStyle w:val="BodyText"/>
        <w:rPr>
          <w:rFonts w:ascii="Arial"/>
          <w:sz w:val="20"/>
        </w:rPr>
      </w:pPr>
    </w:p>
    <w:p w:rsidR="00F96F11" w:rsidRDefault="00F96F11">
      <w:pPr>
        <w:pStyle w:val="BodyText"/>
        <w:rPr>
          <w:rFonts w:ascii="Arial"/>
          <w:sz w:val="20"/>
        </w:rPr>
      </w:pPr>
    </w:p>
    <w:p w:rsidR="00F96F11" w:rsidRDefault="00CB6D21">
      <w:pPr>
        <w:pStyle w:val="Heading2"/>
        <w:spacing w:before="184" w:line="360" w:lineRule="auto"/>
        <w:ind w:left="3568" w:right="4027" w:hanging="1"/>
        <w:rPr>
          <w:u w:val="none"/>
        </w:rPr>
      </w:pPr>
      <w:r>
        <w:rPr>
          <w:u w:val="thick"/>
        </w:rPr>
        <w:t>CHAPTER:-</w:t>
      </w:r>
      <w:r w:rsidR="001C5AE6">
        <w:rPr>
          <w:u w:val="thick"/>
        </w:rPr>
        <w:t>3</w:t>
      </w:r>
      <w:r>
        <w:rPr>
          <w:u w:val="thick"/>
        </w:rPr>
        <w:t xml:space="preserve"> </w:t>
      </w:r>
      <w:r w:rsidR="001C5AE6">
        <w:rPr>
          <w:u w:val="thick"/>
        </w:rPr>
        <w:t>SYSTEM DESIGN</w:t>
      </w:r>
    </w:p>
    <w:p w:rsidR="00F96F11" w:rsidRDefault="00F96F11">
      <w:pPr>
        <w:pStyle w:val="BodyText"/>
        <w:rPr>
          <w:b/>
          <w:sz w:val="20"/>
        </w:rPr>
      </w:pPr>
    </w:p>
    <w:p w:rsidR="00F96F11" w:rsidRDefault="00F96F11">
      <w:pPr>
        <w:pStyle w:val="BodyText"/>
        <w:spacing w:before="5"/>
        <w:rPr>
          <w:b/>
          <w:sz w:val="27"/>
        </w:rPr>
      </w:pPr>
    </w:p>
    <w:p w:rsidR="00F96F11" w:rsidRDefault="001C5AE6">
      <w:pPr>
        <w:pStyle w:val="Heading4"/>
        <w:numPr>
          <w:ilvl w:val="1"/>
          <w:numId w:val="12"/>
        </w:numPr>
        <w:tabs>
          <w:tab w:val="left" w:pos="1745"/>
          <w:tab w:val="left" w:pos="1746"/>
        </w:tabs>
        <w:spacing w:before="48"/>
      </w:pPr>
      <w:bookmarkStart w:id="4" w:name="_TOC_250002"/>
      <w:r>
        <w:rPr>
          <w:rFonts w:ascii="Arial"/>
          <w:w w:val="90"/>
        </w:rPr>
        <w:t>TABLE</w:t>
      </w:r>
      <w:bookmarkEnd w:id="4"/>
      <w:r w:rsidR="00CB6D21">
        <w:rPr>
          <w:rFonts w:ascii="Arial"/>
          <w:w w:val="90"/>
        </w:rPr>
        <w:t xml:space="preserve"> </w:t>
      </w:r>
      <w:r>
        <w:rPr>
          <w:rFonts w:ascii="Arial"/>
          <w:w w:val="90"/>
        </w:rPr>
        <w:t>DESIGN</w:t>
      </w:r>
    </w:p>
    <w:p w:rsidR="00F96F11" w:rsidRDefault="00F96F11">
      <w:pPr>
        <w:pStyle w:val="BodyText"/>
        <w:spacing w:before="8"/>
        <w:rPr>
          <w:rFonts w:ascii="Arial"/>
          <w:b/>
          <w:sz w:val="41"/>
        </w:rPr>
      </w:pPr>
    </w:p>
    <w:p w:rsidR="00F96F11" w:rsidRDefault="001C5AE6">
      <w:pPr>
        <w:spacing w:line="254" w:lineRule="auto"/>
        <w:ind w:left="487" w:right="3856"/>
        <w:rPr>
          <w:sz w:val="46"/>
        </w:rPr>
      </w:pPr>
      <w:r>
        <w:rPr>
          <w:color w:val="03607A"/>
          <w:spacing w:val="-4"/>
          <w:w w:val="85"/>
          <w:sz w:val="46"/>
        </w:rPr>
        <w:t xml:space="preserve">VARIOUS </w:t>
      </w:r>
      <w:r>
        <w:rPr>
          <w:color w:val="03607A"/>
          <w:spacing w:val="-6"/>
          <w:w w:val="85"/>
          <w:sz w:val="46"/>
        </w:rPr>
        <w:t xml:space="preserve">TABELS </w:t>
      </w:r>
      <w:r>
        <w:rPr>
          <w:color w:val="03607A"/>
          <w:spacing w:val="-9"/>
          <w:w w:val="85"/>
          <w:sz w:val="46"/>
        </w:rPr>
        <w:t xml:space="preserve">TO </w:t>
      </w:r>
      <w:r>
        <w:rPr>
          <w:color w:val="03607A"/>
          <w:spacing w:val="-6"/>
          <w:w w:val="85"/>
          <w:sz w:val="46"/>
        </w:rPr>
        <w:t xml:space="preserve">MAINTAIN </w:t>
      </w:r>
      <w:r>
        <w:rPr>
          <w:color w:val="03607A"/>
          <w:spacing w:val="-5"/>
          <w:w w:val="95"/>
          <w:sz w:val="46"/>
        </w:rPr>
        <w:t>INFORMATION</w:t>
      </w:r>
    </w:p>
    <w:p w:rsidR="00F96F11" w:rsidRDefault="001C5AE6">
      <w:pPr>
        <w:spacing w:before="221"/>
        <w:ind w:left="1610"/>
        <w:rPr>
          <w:sz w:val="23"/>
        </w:rPr>
      </w:pPr>
      <w:r>
        <w:rPr>
          <w:rFonts w:ascii="Arial" w:hAnsi="Arial"/>
          <w:color w:val="0AD0D9"/>
          <w:sz w:val="15"/>
        </w:rPr>
        <w:t xml:space="preserve"> </w:t>
      </w:r>
      <w:r>
        <w:rPr>
          <w:sz w:val="23"/>
        </w:rPr>
        <w:t>BOOK TABLE FOR KEEPING TRACK OF BOOKS</w:t>
      </w:r>
    </w:p>
    <w:p w:rsidR="00F96F11" w:rsidRDefault="00F96F11">
      <w:pPr>
        <w:pStyle w:val="BodyText"/>
        <w:rPr>
          <w:sz w:val="20"/>
        </w:rPr>
      </w:pPr>
    </w:p>
    <w:p w:rsidR="00F96F11" w:rsidRDefault="00F96F11">
      <w:pPr>
        <w:pStyle w:val="BodyText"/>
        <w:spacing w:before="3"/>
        <w:rPr>
          <w:sz w:val="11"/>
        </w:rPr>
      </w:pPr>
    </w:p>
    <w:tbl>
      <w:tblPr>
        <w:tblW w:w="0" w:type="auto"/>
        <w:tblInd w:w="164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tblPr>
      <w:tblGrid>
        <w:gridCol w:w="1219"/>
        <w:gridCol w:w="1868"/>
        <w:gridCol w:w="1052"/>
        <w:gridCol w:w="1192"/>
        <w:gridCol w:w="1332"/>
      </w:tblGrid>
      <w:tr w:rsidR="00F96F11">
        <w:trPr>
          <w:trHeight w:val="301"/>
        </w:trPr>
        <w:tc>
          <w:tcPr>
            <w:tcW w:w="1219" w:type="dxa"/>
            <w:tcBorders>
              <w:bottom w:val="single" w:sz="18" w:space="0" w:color="FFFFFF"/>
            </w:tcBorders>
            <w:shd w:val="clear" w:color="auto" w:fill="0E6EC5"/>
          </w:tcPr>
          <w:p w:rsidR="00F96F11" w:rsidRDefault="001C5AE6">
            <w:pPr>
              <w:pStyle w:val="TableParagraph"/>
              <w:spacing w:before="32"/>
              <w:ind w:left="80"/>
              <w:rPr>
                <w:rFonts w:ascii="Arial"/>
                <w:b/>
                <w:sz w:val="21"/>
              </w:rPr>
            </w:pPr>
            <w:r>
              <w:rPr>
                <w:rFonts w:ascii="Arial"/>
                <w:b/>
                <w:color w:val="FFFFFF"/>
                <w:w w:val="105"/>
                <w:sz w:val="21"/>
              </w:rPr>
              <w:t>Field</w:t>
            </w:r>
          </w:p>
        </w:tc>
        <w:tc>
          <w:tcPr>
            <w:tcW w:w="1868" w:type="dxa"/>
            <w:tcBorders>
              <w:bottom w:val="single" w:sz="18" w:space="0" w:color="FFFFFF"/>
            </w:tcBorders>
            <w:shd w:val="clear" w:color="auto" w:fill="0E6EC5"/>
          </w:tcPr>
          <w:p w:rsidR="00F96F11" w:rsidRDefault="001C5AE6">
            <w:pPr>
              <w:pStyle w:val="TableParagraph"/>
              <w:spacing w:before="32"/>
              <w:ind w:left="79"/>
              <w:rPr>
                <w:rFonts w:ascii="Arial"/>
                <w:b/>
                <w:sz w:val="21"/>
              </w:rPr>
            </w:pPr>
            <w:r>
              <w:rPr>
                <w:rFonts w:ascii="Arial"/>
                <w:b/>
                <w:color w:val="FFFFFF"/>
                <w:w w:val="105"/>
                <w:sz w:val="21"/>
              </w:rPr>
              <w:t>Data type</w:t>
            </w:r>
          </w:p>
        </w:tc>
        <w:tc>
          <w:tcPr>
            <w:tcW w:w="1052" w:type="dxa"/>
            <w:tcBorders>
              <w:bottom w:val="single" w:sz="18" w:space="0" w:color="FFFFFF"/>
            </w:tcBorders>
            <w:shd w:val="clear" w:color="auto" w:fill="0E6EC5"/>
          </w:tcPr>
          <w:p w:rsidR="00F96F11" w:rsidRDefault="001C5AE6">
            <w:pPr>
              <w:pStyle w:val="TableParagraph"/>
              <w:spacing w:before="32"/>
              <w:ind w:left="84"/>
              <w:rPr>
                <w:rFonts w:ascii="Arial"/>
                <w:b/>
                <w:sz w:val="21"/>
              </w:rPr>
            </w:pPr>
            <w:r>
              <w:rPr>
                <w:rFonts w:ascii="Arial"/>
                <w:b/>
                <w:color w:val="FFFFFF"/>
                <w:w w:val="105"/>
                <w:sz w:val="21"/>
              </w:rPr>
              <w:t>Default</w:t>
            </w:r>
          </w:p>
        </w:tc>
        <w:tc>
          <w:tcPr>
            <w:tcW w:w="1192" w:type="dxa"/>
            <w:tcBorders>
              <w:bottom w:val="single" w:sz="18" w:space="0" w:color="FFFFFF"/>
            </w:tcBorders>
            <w:shd w:val="clear" w:color="auto" w:fill="0E6EC5"/>
          </w:tcPr>
          <w:p w:rsidR="00F96F11" w:rsidRDefault="001C5AE6">
            <w:pPr>
              <w:pStyle w:val="TableParagraph"/>
              <w:spacing w:before="32"/>
              <w:ind w:left="86"/>
              <w:rPr>
                <w:rFonts w:ascii="Arial"/>
                <w:b/>
                <w:sz w:val="21"/>
              </w:rPr>
            </w:pPr>
            <w:r>
              <w:rPr>
                <w:rFonts w:ascii="Arial"/>
                <w:b/>
                <w:color w:val="FFFFFF"/>
                <w:sz w:val="21"/>
              </w:rPr>
              <w:t>Key</w:t>
            </w:r>
          </w:p>
        </w:tc>
        <w:tc>
          <w:tcPr>
            <w:tcW w:w="1332" w:type="dxa"/>
            <w:tcBorders>
              <w:bottom w:val="single" w:sz="18" w:space="0" w:color="FFFFFF"/>
            </w:tcBorders>
            <w:shd w:val="clear" w:color="auto" w:fill="0E6EC5"/>
          </w:tcPr>
          <w:p w:rsidR="00F96F11" w:rsidRDefault="001C5AE6">
            <w:pPr>
              <w:pStyle w:val="TableParagraph"/>
              <w:spacing w:before="32"/>
              <w:ind w:left="88"/>
              <w:rPr>
                <w:rFonts w:ascii="Arial"/>
                <w:b/>
                <w:sz w:val="21"/>
              </w:rPr>
            </w:pPr>
            <w:r>
              <w:rPr>
                <w:rFonts w:ascii="Arial"/>
                <w:b/>
                <w:color w:val="FFFFFF"/>
                <w:w w:val="105"/>
                <w:sz w:val="21"/>
              </w:rPr>
              <w:t>Extra</w:t>
            </w:r>
          </w:p>
        </w:tc>
      </w:tr>
      <w:tr w:rsidR="00F96F11">
        <w:trPr>
          <w:trHeight w:val="573"/>
        </w:trPr>
        <w:tc>
          <w:tcPr>
            <w:tcW w:w="1219" w:type="dxa"/>
            <w:tcBorders>
              <w:top w:val="single" w:sz="18" w:space="0" w:color="FFFFFF"/>
            </w:tcBorders>
            <w:shd w:val="clear" w:color="auto" w:fill="CCD5EA"/>
          </w:tcPr>
          <w:p w:rsidR="00F96F11" w:rsidRDefault="001C5AE6">
            <w:pPr>
              <w:pStyle w:val="TableParagraph"/>
              <w:spacing w:before="24"/>
              <w:ind w:left="80"/>
              <w:rPr>
                <w:sz w:val="21"/>
              </w:rPr>
            </w:pPr>
            <w:r>
              <w:rPr>
                <w:w w:val="105"/>
                <w:sz w:val="21"/>
              </w:rPr>
              <w:t>Code</w:t>
            </w:r>
          </w:p>
        </w:tc>
        <w:tc>
          <w:tcPr>
            <w:tcW w:w="1868" w:type="dxa"/>
            <w:tcBorders>
              <w:top w:val="single" w:sz="18" w:space="0" w:color="FFFFFF"/>
            </w:tcBorders>
            <w:shd w:val="clear" w:color="auto" w:fill="CCD5EA"/>
          </w:tcPr>
          <w:p w:rsidR="00F96F11" w:rsidRDefault="001C5AE6">
            <w:pPr>
              <w:pStyle w:val="TableParagraph"/>
              <w:spacing w:before="24"/>
              <w:ind w:left="79"/>
              <w:rPr>
                <w:sz w:val="21"/>
              </w:rPr>
            </w:pPr>
            <w:r>
              <w:rPr>
                <w:spacing w:val="-2"/>
                <w:w w:val="102"/>
                <w:sz w:val="21"/>
              </w:rPr>
              <w:t>I</w:t>
            </w:r>
            <w:r>
              <w:rPr>
                <w:w w:val="102"/>
                <w:sz w:val="21"/>
              </w:rPr>
              <w:t>N</w:t>
            </w:r>
            <w:r>
              <w:rPr>
                <w:spacing w:val="2"/>
                <w:w w:val="102"/>
                <w:sz w:val="21"/>
              </w:rPr>
              <w:t>T</w:t>
            </w:r>
            <w:r>
              <w:rPr>
                <w:w w:val="111"/>
                <w:sz w:val="21"/>
              </w:rPr>
              <w:t>(</w:t>
            </w:r>
            <w:r>
              <w:rPr>
                <w:smallCaps/>
                <w:spacing w:val="4"/>
                <w:w w:val="62"/>
                <w:sz w:val="21"/>
              </w:rPr>
              <w:t>11</w:t>
            </w:r>
            <w:r>
              <w:rPr>
                <w:w w:val="111"/>
                <w:sz w:val="21"/>
              </w:rPr>
              <w:t>)</w:t>
            </w:r>
          </w:p>
        </w:tc>
        <w:tc>
          <w:tcPr>
            <w:tcW w:w="1052" w:type="dxa"/>
            <w:tcBorders>
              <w:top w:val="single" w:sz="18" w:space="0" w:color="FFFFFF"/>
            </w:tcBorders>
            <w:shd w:val="clear" w:color="auto" w:fill="CCD5EA"/>
          </w:tcPr>
          <w:p w:rsidR="00F96F11" w:rsidRDefault="001C5AE6">
            <w:pPr>
              <w:pStyle w:val="TableParagraph"/>
              <w:spacing w:before="24"/>
              <w:ind w:left="84"/>
              <w:rPr>
                <w:sz w:val="21"/>
              </w:rPr>
            </w:pPr>
            <w:r>
              <w:rPr>
                <w:w w:val="105"/>
                <w:sz w:val="21"/>
              </w:rPr>
              <w:t>Not Null</w:t>
            </w:r>
          </w:p>
        </w:tc>
        <w:tc>
          <w:tcPr>
            <w:tcW w:w="1192" w:type="dxa"/>
            <w:tcBorders>
              <w:top w:val="single" w:sz="18" w:space="0" w:color="FFFFFF"/>
            </w:tcBorders>
            <w:shd w:val="clear" w:color="auto" w:fill="CCD5EA"/>
          </w:tcPr>
          <w:p w:rsidR="00F96F11" w:rsidRDefault="001C5AE6">
            <w:pPr>
              <w:pStyle w:val="TableParagraph"/>
              <w:spacing w:before="24"/>
              <w:ind w:left="86"/>
              <w:rPr>
                <w:sz w:val="21"/>
              </w:rPr>
            </w:pPr>
            <w:r>
              <w:rPr>
                <w:w w:val="110"/>
                <w:sz w:val="21"/>
              </w:rPr>
              <w:t>Primary</w:t>
            </w:r>
          </w:p>
        </w:tc>
        <w:tc>
          <w:tcPr>
            <w:tcW w:w="1332" w:type="dxa"/>
            <w:tcBorders>
              <w:top w:val="single" w:sz="18" w:space="0" w:color="FFFFFF"/>
            </w:tcBorders>
            <w:shd w:val="clear" w:color="auto" w:fill="CCD5EA"/>
          </w:tcPr>
          <w:p w:rsidR="00F96F11" w:rsidRDefault="001C5AE6">
            <w:pPr>
              <w:pStyle w:val="TableParagraph"/>
              <w:spacing w:before="24" w:line="252" w:lineRule="auto"/>
              <w:ind w:left="88"/>
              <w:rPr>
                <w:sz w:val="21"/>
              </w:rPr>
            </w:pPr>
            <w:r>
              <w:rPr>
                <w:w w:val="110"/>
                <w:sz w:val="21"/>
              </w:rPr>
              <w:t>Auto increment</w:t>
            </w:r>
          </w:p>
        </w:tc>
      </w:tr>
      <w:tr w:rsidR="00F96F11">
        <w:trPr>
          <w:trHeight w:val="331"/>
        </w:trPr>
        <w:tc>
          <w:tcPr>
            <w:tcW w:w="1219" w:type="dxa"/>
            <w:shd w:val="clear" w:color="auto" w:fill="E7EBF5"/>
          </w:tcPr>
          <w:p w:rsidR="00F96F11" w:rsidRDefault="001C5AE6">
            <w:pPr>
              <w:pStyle w:val="TableParagraph"/>
              <w:spacing w:before="31"/>
              <w:ind w:left="80"/>
              <w:rPr>
                <w:sz w:val="21"/>
              </w:rPr>
            </w:pPr>
            <w:r>
              <w:rPr>
                <w:w w:val="110"/>
                <w:sz w:val="21"/>
              </w:rPr>
              <w:t>Book</w:t>
            </w:r>
            <w:r w:rsidR="00CB6D21">
              <w:rPr>
                <w:w w:val="110"/>
                <w:sz w:val="21"/>
              </w:rPr>
              <w:t xml:space="preserve"> </w:t>
            </w:r>
            <w:r>
              <w:rPr>
                <w:w w:val="110"/>
                <w:sz w:val="21"/>
              </w:rPr>
              <w:t>name</w:t>
            </w:r>
          </w:p>
        </w:tc>
        <w:tc>
          <w:tcPr>
            <w:tcW w:w="1868" w:type="dxa"/>
            <w:shd w:val="clear" w:color="auto" w:fill="E7EBF5"/>
          </w:tcPr>
          <w:p w:rsidR="00F96F11" w:rsidRDefault="001C5AE6">
            <w:pPr>
              <w:pStyle w:val="TableParagraph"/>
              <w:spacing w:before="31"/>
              <w:ind w:left="79"/>
              <w:rPr>
                <w:sz w:val="21"/>
              </w:rPr>
            </w:pPr>
            <w:r>
              <w:rPr>
                <w:sz w:val="21"/>
              </w:rPr>
              <w:t>VARCHAR(255)</w:t>
            </w:r>
          </w:p>
        </w:tc>
        <w:tc>
          <w:tcPr>
            <w:tcW w:w="1052" w:type="dxa"/>
            <w:shd w:val="clear" w:color="auto" w:fill="E7EBF5"/>
          </w:tcPr>
          <w:p w:rsidR="00F96F11" w:rsidRDefault="001C5AE6">
            <w:pPr>
              <w:pStyle w:val="TableParagraph"/>
              <w:spacing w:before="31"/>
              <w:ind w:left="84"/>
              <w:rPr>
                <w:sz w:val="21"/>
              </w:rPr>
            </w:pPr>
            <w:r>
              <w:rPr>
                <w:w w:val="105"/>
                <w:sz w:val="21"/>
              </w:rPr>
              <w:t>Null</w:t>
            </w:r>
          </w:p>
        </w:tc>
        <w:tc>
          <w:tcPr>
            <w:tcW w:w="1192" w:type="dxa"/>
            <w:shd w:val="clear" w:color="auto" w:fill="E7EBF5"/>
          </w:tcPr>
          <w:p w:rsidR="00F96F11" w:rsidRDefault="00F96F11">
            <w:pPr>
              <w:pStyle w:val="TableParagraph"/>
              <w:rPr>
                <w:sz w:val="24"/>
              </w:rPr>
            </w:pPr>
          </w:p>
        </w:tc>
        <w:tc>
          <w:tcPr>
            <w:tcW w:w="1332" w:type="dxa"/>
            <w:shd w:val="clear" w:color="auto" w:fill="E7EBF5"/>
          </w:tcPr>
          <w:p w:rsidR="00F96F11" w:rsidRDefault="00F96F11">
            <w:pPr>
              <w:pStyle w:val="TableParagraph"/>
              <w:rPr>
                <w:sz w:val="24"/>
              </w:rPr>
            </w:pPr>
          </w:p>
        </w:tc>
      </w:tr>
      <w:tr w:rsidR="00F96F11">
        <w:trPr>
          <w:trHeight w:val="323"/>
        </w:trPr>
        <w:tc>
          <w:tcPr>
            <w:tcW w:w="1219" w:type="dxa"/>
            <w:shd w:val="clear" w:color="auto" w:fill="CCD5EA"/>
          </w:tcPr>
          <w:p w:rsidR="00F96F11" w:rsidRDefault="001C5AE6">
            <w:pPr>
              <w:pStyle w:val="TableParagraph"/>
              <w:spacing w:before="31"/>
              <w:ind w:left="80"/>
              <w:rPr>
                <w:sz w:val="21"/>
              </w:rPr>
            </w:pPr>
            <w:r>
              <w:rPr>
                <w:w w:val="110"/>
                <w:sz w:val="21"/>
              </w:rPr>
              <w:t>Author</w:t>
            </w:r>
          </w:p>
        </w:tc>
        <w:tc>
          <w:tcPr>
            <w:tcW w:w="1868" w:type="dxa"/>
            <w:shd w:val="clear" w:color="auto" w:fill="CCD5EA"/>
          </w:tcPr>
          <w:p w:rsidR="00F96F11" w:rsidRDefault="001C5AE6">
            <w:pPr>
              <w:pStyle w:val="TableParagraph"/>
              <w:spacing w:before="31"/>
              <w:ind w:left="79"/>
              <w:rPr>
                <w:sz w:val="21"/>
              </w:rPr>
            </w:pPr>
            <w:r>
              <w:rPr>
                <w:sz w:val="21"/>
              </w:rPr>
              <w:t>VARCHAR(255)</w:t>
            </w:r>
          </w:p>
        </w:tc>
        <w:tc>
          <w:tcPr>
            <w:tcW w:w="1052" w:type="dxa"/>
            <w:shd w:val="clear" w:color="auto" w:fill="CCD5EA"/>
          </w:tcPr>
          <w:p w:rsidR="00F96F11" w:rsidRDefault="001C5AE6">
            <w:pPr>
              <w:pStyle w:val="TableParagraph"/>
              <w:spacing w:before="31"/>
              <w:ind w:left="84"/>
              <w:rPr>
                <w:sz w:val="21"/>
              </w:rPr>
            </w:pPr>
            <w:r>
              <w:rPr>
                <w:w w:val="105"/>
                <w:sz w:val="21"/>
              </w:rPr>
              <w:t>Null</w:t>
            </w:r>
          </w:p>
        </w:tc>
        <w:tc>
          <w:tcPr>
            <w:tcW w:w="1192" w:type="dxa"/>
            <w:shd w:val="clear" w:color="auto" w:fill="CCD5EA"/>
          </w:tcPr>
          <w:p w:rsidR="00F96F11" w:rsidRDefault="00F96F11">
            <w:pPr>
              <w:pStyle w:val="TableParagraph"/>
              <w:rPr>
                <w:sz w:val="24"/>
              </w:rPr>
            </w:pPr>
          </w:p>
        </w:tc>
        <w:tc>
          <w:tcPr>
            <w:tcW w:w="1332" w:type="dxa"/>
            <w:shd w:val="clear" w:color="auto" w:fill="CCD5EA"/>
          </w:tcPr>
          <w:p w:rsidR="00F96F11" w:rsidRDefault="00F96F11">
            <w:pPr>
              <w:pStyle w:val="TableParagraph"/>
              <w:rPr>
                <w:sz w:val="24"/>
              </w:rPr>
            </w:pPr>
          </w:p>
        </w:tc>
      </w:tr>
      <w:tr w:rsidR="00F96F11">
        <w:trPr>
          <w:trHeight w:val="331"/>
        </w:trPr>
        <w:tc>
          <w:tcPr>
            <w:tcW w:w="1219" w:type="dxa"/>
            <w:shd w:val="clear" w:color="auto" w:fill="E7EBF5"/>
          </w:tcPr>
          <w:p w:rsidR="00F96F11" w:rsidRDefault="001C5AE6">
            <w:pPr>
              <w:pStyle w:val="TableParagraph"/>
              <w:spacing w:before="40"/>
              <w:ind w:left="80"/>
              <w:rPr>
                <w:sz w:val="21"/>
              </w:rPr>
            </w:pPr>
            <w:r>
              <w:rPr>
                <w:w w:val="110"/>
                <w:sz w:val="21"/>
              </w:rPr>
              <w:t>Publication</w:t>
            </w:r>
          </w:p>
        </w:tc>
        <w:tc>
          <w:tcPr>
            <w:tcW w:w="1868" w:type="dxa"/>
            <w:shd w:val="clear" w:color="auto" w:fill="E7EBF5"/>
          </w:tcPr>
          <w:p w:rsidR="00F96F11" w:rsidRDefault="001C5AE6">
            <w:pPr>
              <w:pStyle w:val="TableParagraph"/>
              <w:spacing w:before="40"/>
              <w:ind w:left="79"/>
              <w:rPr>
                <w:sz w:val="21"/>
              </w:rPr>
            </w:pPr>
            <w:r>
              <w:rPr>
                <w:sz w:val="21"/>
              </w:rPr>
              <w:t>VARCHAR(255)</w:t>
            </w:r>
          </w:p>
        </w:tc>
        <w:tc>
          <w:tcPr>
            <w:tcW w:w="1052" w:type="dxa"/>
            <w:shd w:val="clear" w:color="auto" w:fill="E7EBF5"/>
          </w:tcPr>
          <w:p w:rsidR="00F96F11" w:rsidRDefault="001C5AE6">
            <w:pPr>
              <w:pStyle w:val="TableParagraph"/>
              <w:spacing w:before="40"/>
              <w:ind w:left="84"/>
              <w:rPr>
                <w:sz w:val="21"/>
              </w:rPr>
            </w:pPr>
            <w:r>
              <w:rPr>
                <w:w w:val="105"/>
                <w:sz w:val="21"/>
              </w:rPr>
              <w:t>Null</w:t>
            </w:r>
          </w:p>
        </w:tc>
        <w:tc>
          <w:tcPr>
            <w:tcW w:w="1192" w:type="dxa"/>
            <w:shd w:val="clear" w:color="auto" w:fill="E7EBF5"/>
          </w:tcPr>
          <w:p w:rsidR="00F96F11" w:rsidRDefault="00F96F11">
            <w:pPr>
              <w:pStyle w:val="TableParagraph"/>
              <w:rPr>
                <w:sz w:val="24"/>
              </w:rPr>
            </w:pPr>
          </w:p>
        </w:tc>
        <w:tc>
          <w:tcPr>
            <w:tcW w:w="1332" w:type="dxa"/>
            <w:shd w:val="clear" w:color="auto" w:fill="E7EBF5"/>
          </w:tcPr>
          <w:p w:rsidR="00F96F11" w:rsidRDefault="00F96F11">
            <w:pPr>
              <w:pStyle w:val="TableParagraph"/>
              <w:rPr>
                <w:sz w:val="24"/>
              </w:rPr>
            </w:pPr>
          </w:p>
        </w:tc>
      </w:tr>
      <w:tr w:rsidR="00F96F11">
        <w:trPr>
          <w:trHeight w:val="332"/>
        </w:trPr>
        <w:tc>
          <w:tcPr>
            <w:tcW w:w="1219" w:type="dxa"/>
            <w:shd w:val="clear" w:color="auto" w:fill="CCD5EA"/>
          </w:tcPr>
          <w:p w:rsidR="00F96F11" w:rsidRDefault="001C5AE6">
            <w:pPr>
              <w:pStyle w:val="TableParagraph"/>
              <w:spacing w:before="40"/>
              <w:ind w:left="80"/>
              <w:rPr>
                <w:sz w:val="21"/>
              </w:rPr>
            </w:pPr>
            <w:r>
              <w:rPr>
                <w:w w:val="105"/>
                <w:sz w:val="21"/>
              </w:rPr>
              <w:t>Subject</w:t>
            </w:r>
          </w:p>
        </w:tc>
        <w:tc>
          <w:tcPr>
            <w:tcW w:w="1868" w:type="dxa"/>
            <w:shd w:val="clear" w:color="auto" w:fill="CCD5EA"/>
          </w:tcPr>
          <w:p w:rsidR="00F96F11" w:rsidRDefault="001C5AE6">
            <w:pPr>
              <w:pStyle w:val="TableParagraph"/>
              <w:spacing w:before="40"/>
              <w:ind w:left="79"/>
              <w:rPr>
                <w:sz w:val="21"/>
              </w:rPr>
            </w:pPr>
            <w:r>
              <w:rPr>
                <w:sz w:val="21"/>
              </w:rPr>
              <w:t>VARCHAR(255)</w:t>
            </w:r>
          </w:p>
        </w:tc>
        <w:tc>
          <w:tcPr>
            <w:tcW w:w="1052" w:type="dxa"/>
            <w:shd w:val="clear" w:color="auto" w:fill="CCD5EA"/>
          </w:tcPr>
          <w:p w:rsidR="00F96F11" w:rsidRDefault="001C5AE6">
            <w:pPr>
              <w:pStyle w:val="TableParagraph"/>
              <w:spacing w:before="40"/>
              <w:ind w:left="84"/>
              <w:rPr>
                <w:sz w:val="21"/>
              </w:rPr>
            </w:pPr>
            <w:r>
              <w:rPr>
                <w:w w:val="105"/>
                <w:sz w:val="21"/>
              </w:rPr>
              <w:t>Null</w:t>
            </w:r>
          </w:p>
        </w:tc>
        <w:tc>
          <w:tcPr>
            <w:tcW w:w="1192" w:type="dxa"/>
            <w:shd w:val="clear" w:color="auto" w:fill="CCD5EA"/>
          </w:tcPr>
          <w:p w:rsidR="00F96F11" w:rsidRDefault="00F96F11">
            <w:pPr>
              <w:pStyle w:val="TableParagraph"/>
              <w:rPr>
                <w:sz w:val="24"/>
              </w:rPr>
            </w:pPr>
          </w:p>
        </w:tc>
        <w:tc>
          <w:tcPr>
            <w:tcW w:w="1332" w:type="dxa"/>
            <w:shd w:val="clear" w:color="auto" w:fill="CCD5EA"/>
          </w:tcPr>
          <w:p w:rsidR="00F96F11" w:rsidRDefault="00F96F11">
            <w:pPr>
              <w:pStyle w:val="TableParagraph"/>
              <w:rPr>
                <w:sz w:val="24"/>
              </w:rPr>
            </w:pPr>
          </w:p>
        </w:tc>
      </w:tr>
      <w:tr w:rsidR="00F96F11">
        <w:trPr>
          <w:trHeight w:val="586"/>
        </w:trPr>
        <w:tc>
          <w:tcPr>
            <w:tcW w:w="1219" w:type="dxa"/>
            <w:shd w:val="clear" w:color="auto" w:fill="E7EBF5"/>
          </w:tcPr>
          <w:p w:rsidR="00F96F11" w:rsidRDefault="001C5AE6">
            <w:pPr>
              <w:pStyle w:val="TableParagraph"/>
              <w:spacing w:before="40" w:line="252" w:lineRule="auto"/>
              <w:ind w:left="80" w:right="545"/>
              <w:rPr>
                <w:sz w:val="21"/>
              </w:rPr>
            </w:pPr>
            <w:r>
              <w:rPr>
                <w:w w:val="105"/>
                <w:sz w:val="21"/>
              </w:rPr>
              <w:t>No of copies</w:t>
            </w:r>
          </w:p>
        </w:tc>
        <w:tc>
          <w:tcPr>
            <w:tcW w:w="1868" w:type="dxa"/>
            <w:shd w:val="clear" w:color="auto" w:fill="E7EBF5"/>
          </w:tcPr>
          <w:p w:rsidR="00F96F11" w:rsidRDefault="001C5AE6">
            <w:pPr>
              <w:pStyle w:val="TableParagraph"/>
              <w:spacing w:before="40"/>
              <w:ind w:left="79"/>
              <w:rPr>
                <w:sz w:val="21"/>
              </w:rPr>
            </w:pPr>
            <w:r>
              <w:rPr>
                <w:spacing w:val="-2"/>
                <w:w w:val="102"/>
                <w:sz w:val="21"/>
              </w:rPr>
              <w:t>I</w:t>
            </w:r>
            <w:r>
              <w:rPr>
                <w:w w:val="102"/>
                <w:sz w:val="21"/>
              </w:rPr>
              <w:t>N</w:t>
            </w:r>
            <w:r>
              <w:rPr>
                <w:spacing w:val="2"/>
                <w:w w:val="102"/>
                <w:sz w:val="21"/>
              </w:rPr>
              <w:t>T</w:t>
            </w:r>
            <w:r>
              <w:rPr>
                <w:w w:val="111"/>
                <w:sz w:val="21"/>
              </w:rPr>
              <w:t>(</w:t>
            </w:r>
            <w:r>
              <w:rPr>
                <w:smallCaps/>
                <w:spacing w:val="4"/>
                <w:w w:val="62"/>
                <w:sz w:val="21"/>
              </w:rPr>
              <w:t>1</w:t>
            </w:r>
            <w:r>
              <w:rPr>
                <w:w w:val="109"/>
                <w:sz w:val="21"/>
              </w:rPr>
              <w:t>0)</w:t>
            </w:r>
          </w:p>
        </w:tc>
        <w:tc>
          <w:tcPr>
            <w:tcW w:w="1052" w:type="dxa"/>
            <w:shd w:val="clear" w:color="auto" w:fill="E7EBF5"/>
          </w:tcPr>
          <w:p w:rsidR="00F96F11" w:rsidRDefault="001C5AE6">
            <w:pPr>
              <w:pStyle w:val="TableParagraph"/>
              <w:spacing w:before="40"/>
              <w:ind w:left="84"/>
              <w:rPr>
                <w:sz w:val="21"/>
              </w:rPr>
            </w:pPr>
            <w:r>
              <w:rPr>
                <w:w w:val="105"/>
                <w:sz w:val="21"/>
              </w:rPr>
              <w:t>Null</w:t>
            </w:r>
          </w:p>
        </w:tc>
        <w:tc>
          <w:tcPr>
            <w:tcW w:w="1192" w:type="dxa"/>
            <w:shd w:val="clear" w:color="auto" w:fill="E7EBF5"/>
          </w:tcPr>
          <w:p w:rsidR="00F96F11" w:rsidRDefault="00F96F11">
            <w:pPr>
              <w:pStyle w:val="TableParagraph"/>
              <w:rPr>
                <w:sz w:val="24"/>
              </w:rPr>
            </w:pPr>
          </w:p>
        </w:tc>
        <w:tc>
          <w:tcPr>
            <w:tcW w:w="1332" w:type="dxa"/>
            <w:shd w:val="clear" w:color="auto" w:fill="E7EBF5"/>
          </w:tcPr>
          <w:p w:rsidR="00F96F11" w:rsidRDefault="00F96F11">
            <w:pPr>
              <w:pStyle w:val="TableParagraph"/>
              <w:rPr>
                <w:sz w:val="24"/>
              </w:rPr>
            </w:pPr>
          </w:p>
        </w:tc>
      </w:tr>
    </w:tbl>
    <w:p w:rsidR="00F96F11" w:rsidRDefault="00F96F11">
      <w:pPr>
        <w:rPr>
          <w:sz w:val="24"/>
        </w:rPr>
        <w:sectPr w:rsidR="00F96F11">
          <w:pgSz w:w="12240" w:h="15840"/>
          <w:pgMar w:top="1360" w:right="780" w:bottom="1220" w:left="1240" w:header="721" w:footer="1035" w:gutter="0"/>
          <w:cols w:space="720"/>
        </w:sectPr>
      </w:pPr>
    </w:p>
    <w:p w:rsidR="00F96F11" w:rsidRDefault="00F96F11">
      <w:pPr>
        <w:pStyle w:val="BodyText"/>
        <w:spacing w:before="8"/>
        <w:rPr>
          <w:sz w:val="11"/>
        </w:rPr>
      </w:pPr>
    </w:p>
    <w:p w:rsidR="00F96F11" w:rsidRDefault="001C5AE6">
      <w:pPr>
        <w:pStyle w:val="ListParagraph"/>
        <w:numPr>
          <w:ilvl w:val="0"/>
          <w:numId w:val="13"/>
        </w:numPr>
        <w:tabs>
          <w:tab w:val="left" w:pos="605"/>
        </w:tabs>
        <w:spacing w:before="61"/>
        <w:ind w:hanging="253"/>
        <w:rPr>
          <w:rFonts w:ascii="Arial" w:hAnsi="Arial"/>
          <w:color w:val="0AD0D9"/>
          <w:sz w:val="28"/>
        </w:rPr>
      </w:pPr>
      <w:r>
        <w:rPr>
          <w:spacing w:val="-3"/>
          <w:sz w:val="30"/>
        </w:rPr>
        <w:t xml:space="preserve">STUDENT </w:t>
      </w:r>
      <w:r>
        <w:rPr>
          <w:spacing w:val="-5"/>
          <w:sz w:val="30"/>
        </w:rPr>
        <w:t xml:space="preserve">TABLE </w:t>
      </w:r>
      <w:r>
        <w:rPr>
          <w:spacing w:val="-4"/>
          <w:sz w:val="30"/>
        </w:rPr>
        <w:t xml:space="preserve">FOR </w:t>
      </w:r>
      <w:r>
        <w:rPr>
          <w:spacing w:val="-3"/>
          <w:sz w:val="30"/>
        </w:rPr>
        <w:t>STUDENT</w:t>
      </w:r>
      <w:r w:rsidR="00CB6D21">
        <w:rPr>
          <w:spacing w:val="-3"/>
          <w:sz w:val="30"/>
        </w:rPr>
        <w:t xml:space="preserve"> </w:t>
      </w:r>
      <w:r>
        <w:rPr>
          <w:spacing w:val="-3"/>
          <w:sz w:val="30"/>
        </w:rPr>
        <w:t>INFORMATION</w:t>
      </w:r>
    </w:p>
    <w:p w:rsidR="00F96F11" w:rsidRDefault="00F96F11">
      <w:pPr>
        <w:pStyle w:val="BodyText"/>
        <w:rPr>
          <w:sz w:val="20"/>
        </w:rPr>
      </w:pPr>
    </w:p>
    <w:p w:rsidR="00F96F11" w:rsidRDefault="00F96F11">
      <w:pPr>
        <w:pStyle w:val="BodyText"/>
        <w:spacing w:before="10"/>
        <w:rPr>
          <w:sz w:val="12"/>
        </w:rPr>
      </w:pPr>
    </w:p>
    <w:tbl>
      <w:tblPr>
        <w:tblW w:w="0" w:type="auto"/>
        <w:tblInd w:w="118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tblPr>
      <w:tblGrid>
        <w:gridCol w:w="1206"/>
        <w:gridCol w:w="1778"/>
        <w:gridCol w:w="1249"/>
        <w:gridCol w:w="1596"/>
        <w:gridCol w:w="1735"/>
      </w:tblGrid>
      <w:tr w:rsidR="00F96F11">
        <w:trPr>
          <w:trHeight w:val="548"/>
        </w:trPr>
        <w:tc>
          <w:tcPr>
            <w:tcW w:w="1206" w:type="dxa"/>
            <w:tcBorders>
              <w:bottom w:val="single" w:sz="18" w:space="0" w:color="FFFFFF"/>
            </w:tcBorders>
            <w:shd w:val="clear" w:color="auto" w:fill="0E6EC5"/>
          </w:tcPr>
          <w:p w:rsidR="00F96F11" w:rsidRDefault="001C5AE6">
            <w:pPr>
              <w:pStyle w:val="TableParagraph"/>
              <w:spacing w:before="27"/>
              <w:ind w:left="79"/>
              <w:rPr>
                <w:rFonts w:ascii="Arial"/>
                <w:b/>
                <w:sz w:val="21"/>
              </w:rPr>
            </w:pPr>
            <w:r>
              <w:rPr>
                <w:rFonts w:ascii="Arial"/>
                <w:b/>
                <w:color w:val="FFFFFF"/>
                <w:w w:val="105"/>
                <w:sz w:val="21"/>
              </w:rPr>
              <w:t>Field</w:t>
            </w:r>
          </w:p>
        </w:tc>
        <w:tc>
          <w:tcPr>
            <w:tcW w:w="1778" w:type="dxa"/>
            <w:tcBorders>
              <w:bottom w:val="single" w:sz="18" w:space="0" w:color="FFFFFF"/>
            </w:tcBorders>
            <w:shd w:val="clear" w:color="auto" w:fill="0E6EC5"/>
          </w:tcPr>
          <w:p w:rsidR="00F96F11" w:rsidRDefault="001C5AE6">
            <w:pPr>
              <w:pStyle w:val="TableParagraph"/>
              <w:spacing w:before="27"/>
              <w:ind w:left="77"/>
              <w:rPr>
                <w:rFonts w:ascii="Arial"/>
                <w:b/>
                <w:sz w:val="21"/>
              </w:rPr>
            </w:pPr>
            <w:r>
              <w:rPr>
                <w:rFonts w:ascii="Arial"/>
                <w:b/>
                <w:color w:val="FFFFFF"/>
                <w:w w:val="105"/>
                <w:sz w:val="21"/>
              </w:rPr>
              <w:t>Data type</w:t>
            </w:r>
          </w:p>
        </w:tc>
        <w:tc>
          <w:tcPr>
            <w:tcW w:w="1249" w:type="dxa"/>
            <w:tcBorders>
              <w:bottom w:val="single" w:sz="18" w:space="0" w:color="FFFFFF"/>
            </w:tcBorders>
            <w:shd w:val="clear" w:color="auto" w:fill="0E6EC5"/>
          </w:tcPr>
          <w:p w:rsidR="00F96F11" w:rsidRDefault="001C5AE6">
            <w:pPr>
              <w:pStyle w:val="TableParagraph"/>
              <w:spacing w:before="27"/>
              <w:ind w:left="82"/>
              <w:rPr>
                <w:rFonts w:ascii="Arial"/>
                <w:b/>
                <w:sz w:val="21"/>
              </w:rPr>
            </w:pPr>
            <w:r>
              <w:rPr>
                <w:rFonts w:ascii="Arial"/>
                <w:b/>
                <w:color w:val="FFFFFF"/>
                <w:w w:val="105"/>
                <w:sz w:val="21"/>
              </w:rPr>
              <w:t>Default</w:t>
            </w:r>
          </w:p>
        </w:tc>
        <w:tc>
          <w:tcPr>
            <w:tcW w:w="1596" w:type="dxa"/>
            <w:tcBorders>
              <w:bottom w:val="single" w:sz="18" w:space="0" w:color="FFFFFF"/>
            </w:tcBorders>
            <w:shd w:val="clear" w:color="auto" w:fill="0E6EC5"/>
          </w:tcPr>
          <w:p w:rsidR="00F96F11" w:rsidRDefault="001C5AE6">
            <w:pPr>
              <w:pStyle w:val="TableParagraph"/>
              <w:spacing w:before="27"/>
              <w:ind w:left="83"/>
              <w:rPr>
                <w:rFonts w:ascii="Arial"/>
                <w:b/>
                <w:sz w:val="21"/>
              </w:rPr>
            </w:pPr>
            <w:r>
              <w:rPr>
                <w:rFonts w:ascii="Arial"/>
                <w:b/>
                <w:color w:val="FFFFFF"/>
                <w:sz w:val="21"/>
              </w:rPr>
              <w:t>Key</w:t>
            </w:r>
          </w:p>
        </w:tc>
        <w:tc>
          <w:tcPr>
            <w:tcW w:w="1735" w:type="dxa"/>
            <w:tcBorders>
              <w:bottom w:val="single" w:sz="18" w:space="0" w:color="FFFFFF"/>
            </w:tcBorders>
            <w:shd w:val="clear" w:color="auto" w:fill="0E6EC5"/>
          </w:tcPr>
          <w:p w:rsidR="00F96F11" w:rsidRDefault="001C5AE6">
            <w:pPr>
              <w:pStyle w:val="TableParagraph"/>
              <w:spacing w:before="27"/>
              <w:ind w:left="85"/>
              <w:rPr>
                <w:rFonts w:ascii="Arial"/>
                <w:b/>
                <w:sz w:val="21"/>
              </w:rPr>
            </w:pPr>
            <w:r>
              <w:rPr>
                <w:rFonts w:ascii="Arial"/>
                <w:b/>
                <w:color w:val="FFFFFF"/>
                <w:sz w:val="21"/>
              </w:rPr>
              <w:t>Extra</w:t>
            </w:r>
          </w:p>
        </w:tc>
      </w:tr>
      <w:tr w:rsidR="00F96F11">
        <w:trPr>
          <w:trHeight w:val="314"/>
        </w:trPr>
        <w:tc>
          <w:tcPr>
            <w:tcW w:w="1206" w:type="dxa"/>
            <w:tcBorders>
              <w:top w:val="single" w:sz="18" w:space="0" w:color="FFFFFF"/>
            </w:tcBorders>
            <w:shd w:val="clear" w:color="auto" w:fill="CCD5EA"/>
          </w:tcPr>
          <w:p w:rsidR="00F96F11" w:rsidRDefault="00CB6D21">
            <w:pPr>
              <w:pStyle w:val="TableParagraph"/>
              <w:spacing w:before="18"/>
              <w:ind w:left="79"/>
              <w:rPr>
                <w:sz w:val="21"/>
              </w:rPr>
            </w:pPr>
            <w:r>
              <w:rPr>
                <w:w w:val="105"/>
                <w:sz w:val="21"/>
              </w:rPr>
              <w:t>L</w:t>
            </w:r>
            <w:r w:rsidR="001C5AE6">
              <w:rPr>
                <w:w w:val="105"/>
                <w:sz w:val="21"/>
              </w:rPr>
              <w:t>ib</w:t>
            </w:r>
            <w:r>
              <w:rPr>
                <w:w w:val="105"/>
                <w:sz w:val="21"/>
              </w:rPr>
              <w:t xml:space="preserve"> </w:t>
            </w:r>
            <w:r w:rsidR="001C5AE6">
              <w:rPr>
                <w:w w:val="105"/>
                <w:sz w:val="21"/>
              </w:rPr>
              <w:t>id</w:t>
            </w:r>
          </w:p>
        </w:tc>
        <w:tc>
          <w:tcPr>
            <w:tcW w:w="1778" w:type="dxa"/>
            <w:tcBorders>
              <w:top w:val="single" w:sz="18" w:space="0" w:color="FFFFFF"/>
            </w:tcBorders>
            <w:shd w:val="clear" w:color="auto" w:fill="CCD5EA"/>
          </w:tcPr>
          <w:p w:rsidR="00F96F11" w:rsidRDefault="001C5AE6">
            <w:pPr>
              <w:pStyle w:val="TableParagraph"/>
              <w:spacing w:before="18"/>
              <w:ind w:left="77"/>
              <w:rPr>
                <w:sz w:val="21"/>
              </w:rPr>
            </w:pPr>
            <w:r>
              <w:rPr>
                <w:spacing w:val="-2"/>
                <w:w w:val="101"/>
                <w:sz w:val="21"/>
              </w:rPr>
              <w:t>I</w:t>
            </w:r>
            <w:r>
              <w:rPr>
                <w:w w:val="101"/>
                <w:sz w:val="21"/>
              </w:rPr>
              <w:t>N</w:t>
            </w:r>
            <w:r>
              <w:rPr>
                <w:spacing w:val="2"/>
                <w:w w:val="101"/>
                <w:sz w:val="21"/>
              </w:rPr>
              <w:t>T</w:t>
            </w:r>
            <w:r>
              <w:rPr>
                <w:w w:val="109"/>
                <w:sz w:val="21"/>
              </w:rPr>
              <w:t>(</w:t>
            </w:r>
            <w:r>
              <w:rPr>
                <w:smallCaps/>
                <w:spacing w:val="3"/>
                <w:w w:val="62"/>
                <w:sz w:val="21"/>
              </w:rPr>
              <w:t>11</w:t>
            </w:r>
            <w:r>
              <w:rPr>
                <w:w w:val="109"/>
                <w:sz w:val="21"/>
              </w:rPr>
              <w:t>)</w:t>
            </w:r>
          </w:p>
        </w:tc>
        <w:tc>
          <w:tcPr>
            <w:tcW w:w="1249" w:type="dxa"/>
            <w:tcBorders>
              <w:top w:val="single" w:sz="18" w:space="0" w:color="FFFFFF"/>
            </w:tcBorders>
            <w:shd w:val="clear" w:color="auto" w:fill="CCD5EA"/>
          </w:tcPr>
          <w:p w:rsidR="00F96F11" w:rsidRDefault="001C5AE6">
            <w:pPr>
              <w:pStyle w:val="TableParagraph"/>
              <w:spacing w:before="18"/>
              <w:ind w:left="82"/>
              <w:rPr>
                <w:sz w:val="21"/>
              </w:rPr>
            </w:pPr>
            <w:r>
              <w:rPr>
                <w:sz w:val="21"/>
              </w:rPr>
              <w:t>NOT NULL</w:t>
            </w:r>
          </w:p>
        </w:tc>
        <w:tc>
          <w:tcPr>
            <w:tcW w:w="1596" w:type="dxa"/>
            <w:tcBorders>
              <w:top w:val="single" w:sz="18" w:space="0" w:color="FFFFFF"/>
            </w:tcBorders>
            <w:shd w:val="clear" w:color="auto" w:fill="CCD5EA"/>
          </w:tcPr>
          <w:p w:rsidR="00F96F11" w:rsidRDefault="001C5AE6">
            <w:pPr>
              <w:pStyle w:val="TableParagraph"/>
              <w:spacing w:before="18"/>
              <w:ind w:left="83"/>
              <w:rPr>
                <w:sz w:val="21"/>
              </w:rPr>
            </w:pPr>
            <w:r>
              <w:rPr>
                <w:w w:val="105"/>
                <w:sz w:val="21"/>
              </w:rPr>
              <w:t>Primary key</w:t>
            </w:r>
          </w:p>
        </w:tc>
        <w:tc>
          <w:tcPr>
            <w:tcW w:w="1735" w:type="dxa"/>
            <w:tcBorders>
              <w:top w:val="single" w:sz="18" w:space="0" w:color="FFFFFF"/>
            </w:tcBorders>
            <w:shd w:val="clear" w:color="auto" w:fill="CCD5EA"/>
          </w:tcPr>
          <w:p w:rsidR="00F96F11" w:rsidRDefault="001C5AE6">
            <w:pPr>
              <w:pStyle w:val="TableParagraph"/>
              <w:spacing w:before="18"/>
              <w:ind w:left="85"/>
              <w:rPr>
                <w:sz w:val="21"/>
              </w:rPr>
            </w:pPr>
            <w:r>
              <w:rPr>
                <w:w w:val="110"/>
                <w:sz w:val="21"/>
              </w:rPr>
              <w:t>Auto</w:t>
            </w:r>
            <w:r w:rsidR="00CB6D21">
              <w:rPr>
                <w:w w:val="110"/>
                <w:sz w:val="21"/>
              </w:rPr>
              <w:t xml:space="preserve"> </w:t>
            </w:r>
            <w:r>
              <w:rPr>
                <w:w w:val="110"/>
                <w:sz w:val="21"/>
              </w:rPr>
              <w:t>increment</w:t>
            </w:r>
          </w:p>
        </w:tc>
      </w:tr>
      <w:tr w:rsidR="00F96F11">
        <w:trPr>
          <w:trHeight w:val="327"/>
        </w:trPr>
        <w:tc>
          <w:tcPr>
            <w:tcW w:w="1206" w:type="dxa"/>
            <w:shd w:val="clear" w:color="auto" w:fill="E7EBF5"/>
          </w:tcPr>
          <w:p w:rsidR="00F96F11" w:rsidRDefault="00CB6D21">
            <w:pPr>
              <w:pStyle w:val="TableParagraph"/>
              <w:spacing w:before="31"/>
              <w:ind w:left="79"/>
              <w:rPr>
                <w:sz w:val="21"/>
              </w:rPr>
            </w:pPr>
            <w:r>
              <w:rPr>
                <w:w w:val="110"/>
                <w:sz w:val="21"/>
              </w:rPr>
              <w:t>R</w:t>
            </w:r>
            <w:r w:rsidR="001C5AE6">
              <w:rPr>
                <w:w w:val="110"/>
                <w:sz w:val="21"/>
              </w:rPr>
              <w:t>eg</w:t>
            </w:r>
            <w:r>
              <w:rPr>
                <w:w w:val="110"/>
                <w:sz w:val="21"/>
              </w:rPr>
              <w:t xml:space="preserve"> </w:t>
            </w:r>
            <w:r w:rsidR="001C5AE6">
              <w:rPr>
                <w:w w:val="110"/>
                <w:sz w:val="21"/>
              </w:rPr>
              <w:t>no</w:t>
            </w:r>
          </w:p>
        </w:tc>
        <w:tc>
          <w:tcPr>
            <w:tcW w:w="1778" w:type="dxa"/>
            <w:shd w:val="clear" w:color="auto" w:fill="E7EBF5"/>
          </w:tcPr>
          <w:p w:rsidR="00F96F11" w:rsidRDefault="001C5AE6">
            <w:pPr>
              <w:pStyle w:val="TableParagraph"/>
              <w:spacing w:before="31"/>
              <w:ind w:left="77"/>
              <w:rPr>
                <w:sz w:val="21"/>
              </w:rPr>
            </w:pPr>
            <w:r>
              <w:rPr>
                <w:spacing w:val="-2"/>
                <w:w w:val="101"/>
                <w:sz w:val="21"/>
              </w:rPr>
              <w:t>I</w:t>
            </w:r>
            <w:r>
              <w:rPr>
                <w:w w:val="101"/>
                <w:sz w:val="21"/>
              </w:rPr>
              <w:t>N</w:t>
            </w:r>
            <w:r>
              <w:rPr>
                <w:spacing w:val="2"/>
                <w:w w:val="101"/>
                <w:sz w:val="21"/>
              </w:rPr>
              <w:t>T</w:t>
            </w:r>
            <w:r>
              <w:rPr>
                <w:w w:val="109"/>
                <w:sz w:val="21"/>
              </w:rPr>
              <w:t>(</w:t>
            </w:r>
            <w:r>
              <w:rPr>
                <w:smallCaps/>
                <w:spacing w:val="3"/>
                <w:w w:val="62"/>
                <w:sz w:val="21"/>
              </w:rPr>
              <w:t>1</w:t>
            </w:r>
            <w:r>
              <w:rPr>
                <w:w w:val="108"/>
                <w:sz w:val="21"/>
              </w:rPr>
              <w:t>0)</w:t>
            </w:r>
          </w:p>
        </w:tc>
        <w:tc>
          <w:tcPr>
            <w:tcW w:w="1249" w:type="dxa"/>
            <w:shd w:val="clear" w:color="auto" w:fill="E7EBF5"/>
          </w:tcPr>
          <w:p w:rsidR="00F96F11" w:rsidRDefault="001C5AE6">
            <w:pPr>
              <w:pStyle w:val="TableParagraph"/>
              <w:spacing w:before="31"/>
              <w:ind w:left="82"/>
              <w:rPr>
                <w:sz w:val="21"/>
              </w:rPr>
            </w:pPr>
            <w:r>
              <w:rPr>
                <w:sz w:val="21"/>
              </w:rPr>
              <w:t>NULL</w:t>
            </w:r>
          </w:p>
        </w:tc>
        <w:tc>
          <w:tcPr>
            <w:tcW w:w="1596" w:type="dxa"/>
            <w:shd w:val="clear" w:color="auto" w:fill="E7EBF5"/>
          </w:tcPr>
          <w:p w:rsidR="00F96F11" w:rsidRDefault="00F96F11">
            <w:pPr>
              <w:pStyle w:val="TableParagraph"/>
            </w:pPr>
          </w:p>
        </w:tc>
        <w:tc>
          <w:tcPr>
            <w:tcW w:w="1735" w:type="dxa"/>
            <w:shd w:val="clear" w:color="auto" w:fill="E7EBF5"/>
          </w:tcPr>
          <w:p w:rsidR="00F96F11" w:rsidRDefault="00F96F11">
            <w:pPr>
              <w:pStyle w:val="TableParagraph"/>
            </w:pPr>
          </w:p>
        </w:tc>
      </w:tr>
      <w:tr w:rsidR="00F96F11">
        <w:trPr>
          <w:trHeight w:val="327"/>
        </w:trPr>
        <w:tc>
          <w:tcPr>
            <w:tcW w:w="1206" w:type="dxa"/>
            <w:shd w:val="clear" w:color="auto" w:fill="CCD5EA"/>
          </w:tcPr>
          <w:p w:rsidR="00F96F11" w:rsidRDefault="001C5AE6">
            <w:pPr>
              <w:pStyle w:val="TableParagraph"/>
              <w:spacing w:before="31"/>
              <w:ind w:left="79"/>
              <w:rPr>
                <w:sz w:val="21"/>
              </w:rPr>
            </w:pPr>
            <w:r>
              <w:rPr>
                <w:w w:val="110"/>
                <w:sz w:val="21"/>
              </w:rPr>
              <w:t>branch</w:t>
            </w:r>
          </w:p>
        </w:tc>
        <w:tc>
          <w:tcPr>
            <w:tcW w:w="1778" w:type="dxa"/>
            <w:shd w:val="clear" w:color="auto" w:fill="CCD5EA"/>
          </w:tcPr>
          <w:p w:rsidR="00F96F11" w:rsidRDefault="001C5AE6">
            <w:pPr>
              <w:pStyle w:val="TableParagraph"/>
              <w:spacing w:before="31"/>
              <w:ind w:left="77"/>
              <w:rPr>
                <w:sz w:val="21"/>
              </w:rPr>
            </w:pPr>
            <w:r>
              <w:rPr>
                <w:sz w:val="21"/>
              </w:rPr>
              <w:t>VARCHAR(255)</w:t>
            </w:r>
          </w:p>
        </w:tc>
        <w:tc>
          <w:tcPr>
            <w:tcW w:w="1249" w:type="dxa"/>
            <w:shd w:val="clear" w:color="auto" w:fill="CCD5EA"/>
          </w:tcPr>
          <w:p w:rsidR="00F96F11" w:rsidRDefault="001C5AE6">
            <w:pPr>
              <w:pStyle w:val="TableParagraph"/>
              <w:spacing w:before="31"/>
              <w:ind w:left="82"/>
              <w:rPr>
                <w:sz w:val="21"/>
              </w:rPr>
            </w:pPr>
            <w:r>
              <w:rPr>
                <w:sz w:val="21"/>
              </w:rPr>
              <w:t>NULL</w:t>
            </w:r>
          </w:p>
        </w:tc>
        <w:tc>
          <w:tcPr>
            <w:tcW w:w="1596" w:type="dxa"/>
            <w:shd w:val="clear" w:color="auto" w:fill="CCD5EA"/>
          </w:tcPr>
          <w:p w:rsidR="00F96F11" w:rsidRDefault="00F96F11">
            <w:pPr>
              <w:pStyle w:val="TableParagraph"/>
            </w:pPr>
          </w:p>
        </w:tc>
        <w:tc>
          <w:tcPr>
            <w:tcW w:w="1735" w:type="dxa"/>
            <w:shd w:val="clear" w:color="auto" w:fill="CCD5EA"/>
          </w:tcPr>
          <w:p w:rsidR="00F96F11" w:rsidRDefault="00F96F11">
            <w:pPr>
              <w:pStyle w:val="TableParagraph"/>
            </w:pPr>
          </w:p>
        </w:tc>
      </w:tr>
      <w:tr w:rsidR="00F96F11">
        <w:trPr>
          <w:trHeight w:val="327"/>
        </w:trPr>
        <w:tc>
          <w:tcPr>
            <w:tcW w:w="1206" w:type="dxa"/>
            <w:shd w:val="clear" w:color="auto" w:fill="E7EBF5"/>
          </w:tcPr>
          <w:p w:rsidR="00F96F11" w:rsidRDefault="001C5AE6">
            <w:pPr>
              <w:pStyle w:val="TableParagraph"/>
              <w:spacing w:before="31"/>
              <w:ind w:left="79"/>
              <w:rPr>
                <w:sz w:val="21"/>
              </w:rPr>
            </w:pPr>
            <w:r>
              <w:rPr>
                <w:w w:val="110"/>
                <w:sz w:val="21"/>
              </w:rPr>
              <w:t>section</w:t>
            </w:r>
          </w:p>
        </w:tc>
        <w:tc>
          <w:tcPr>
            <w:tcW w:w="1778" w:type="dxa"/>
            <w:shd w:val="clear" w:color="auto" w:fill="E7EBF5"/>
          </w:tcPr>
          <w:p w:rsidR="00F96F11" w:rsidRDefault="001C5AE6">
            <w:pPr>
              <w:pStyle w:val="TableParagraph"/>
              <w:spacing w:before="31"/>
              <w:ind w:left="77"/>
              <w:rPr>
                <w:sz w:val="21"/>
              </w:rPr>
            </w:pPr>
            <w:r>
              <w:rPr>
                <w:sz w:val="21"/>
              </w:rPr>
              <w:t>VARCHAR(255)</w:t>
            </w:r>
          </w:p>
        </w:tc>
        <w:tc>
          <w:tcPr>
            <w:tcW w:w="1249" w:type="dxa"/>
            <w:shd w:val="clear" w:color="auto" w:fill="E7EBF5"/>
          </w:tcPr>
          <w:p w:rsidR="00F96F11" w:rsidRDefault="001C5AE6">
            <w:pPr>
              <w:pStyle w:val="TableParagraph"/>
              <w:spacing w:before="31"/>
              <w:ind w:left="82"/>
              <w:rPr>
                <w:sz w:val="21"/>
              </w:rPr>
            </w:pPr>
            <w:r>
              <w:rPr>
                <w:sz w:val="21"/>
              </w:rPr>
              <w:t>NULL</w:t>
            </w:r>
          </w:p>
        </w:tc>
        <w:tc>
          <w:tcPr>
            <w:tcW w:w="1596" w:type="dxa"/>
            <w:shd w:val="clear" w:color="auto" w:fill="E7EBF5"/>
          </w:tcPr>
          <w:p w:rsidR="00F96F11" w:rsidRDefault="00F96F11">
            <w:pPr>
              <w:pStyle w:val="TableParagraph"/>
            </w:pPr>
          </w:p>
        </w:tc>
        <w:tc>
          <w:tcPr>
            <w:tcW w:w="1735" w:type="dxa"/>
            <w:shd w:val="clear" w:color="auto" w:fill="E7EBF5"/>
          </w:tcPr>
          <w:p w:rsidR="00F96F11" w:rsidRDefault="00F96F11">
            <w:pPr>
              <w:pStyle w:val="TableParagraph"/>
            </w:pPr>
          </w:p>
        </w:tc>
      </w:tr>
      <w:tr w:rsidR="00F96F11">
        <w:trPr>
          <w:trHeight w:val="327"/>
        </w:trPr>
        <w:tc>
          <w:tcPr>
            <w:tcW w:w="1206" w:type="dxa"/>
            <w:shd w:val="clear" w:color="auto" w:fill="CCD5EA"/>
          </w:tcPr>
          <w:p w:rsidR="00F96F11" w:rsidRDefault="001C5AE6">
            <w:pPr>
              <w:pStyle w:val="TableParagraph"/>
              <w:spacing w:before="31"/>
              <w:ind w:left="79"/>
              <w:rPr>
                <w:sz w:val="21"/>
              </w:rPr>
            </w:pPr>
            <w:r>
              <w:rPr>
                <w:w w:val="110"/>
                <w:sz w:val="21"/>
              </w:rPr>
              <w:t>semester</w:t>
            </w:r>
          </w:p>
        </w:tc>
        <w:tc>
          <w:tcPr>
            <w:tcW w:w="1778" w:type="dxa"/>
            <w:shd w:val="clear" w:color="auto" w:fill="CCD5EA"/>
          </w:tcPr>
          <w:p w:rsidR="00F96F11" w:rsidRDefault="001C5AE6">
            <w:pPr>
              <w:pStyle w:val="TableParagraph"/>
              <w:spacing w:before="31"/>
              <w:ind w:left="77"/>
              <w:rPr>
                <w:sz w:val="21"/>
              </w:rPr>
            </w:pPr>
            <w:r>
              <w:rPr>
                <w:sz w:val="21"/>
              </w:rPr>
              <w:t>VARCHAR(255)</w:t>
            </w:r>
          </w:p>
        </w:tc>
        <w:tc>
          <w:tcPr>
            <w:tcW w:w="1249" w:type="dxa"/>
            <w:shd w:val="clear" w:color="auto" w:fill="CCD5EA"/>
          </w:tcPr>
          <w:p w:rsidR="00F96F11" w:rsidRDefault="001C5AE6">
            <w:pPr>
              <w:pStyle w:val="TableParagraph"/>
              <w:spacing w:before="31"/>
              <w:ind w:left="82"/>
              <w:rPr>
                <w:sz w:val="21"/>
              </w:rPr>
            </w:pPr>
            <w:r>
              <w:rPr>
                <w:sz w:val="21"/>
              </w:rPr>
              <w:t>NULL</w:t>
            </w:r>
          </w:p>
        </w:tc>
        <w:tc>
          <w:tcPr>
            <w:tcW w:w="1596" w:type="dxa"/>
            <w:shd w:val="clear" w:color="auto" w:fill="CCD5EA"/>
          </w:tcPr>
          <w:p w:rsidR="00F96F11" w:rsidRDefault="00F96F11">
            <w:pPr>
              <w:pStyle w:val="TableParagraph"/>
            </w:pPr>
          </w:p>
        </w:tc>
        <w:tc>
          <w:tcPr>
            <w:tcW w:w="1735" w:type="dxa"/>
            <w:shd w:val="clear" w:color="auto" w:fill="CCD5EA"/>
          </w:tcPr>
          <w:p w:rsidR="00F96F11" w:rsidRDefault="00F96F11">
            <w:pPr>
              <w:pStyle w:val="TableParagraph"/>
            </w:pPr>
          </w:p>
        </w:tc>
      </w:tr>
      <w:tr w:rsidR="00F96F11">
        <w:trPr>
          <w:trHeight w:val="327"/>
        </w:trPr>
        <w:tc>
          <w:tcPr>
            <w:tcW w:w="1206" w:type="dxa"/>
            <w:shd w:val="clear" w:color="auto" w:fill="E7EBF5"/>
          </w:tcPr>
          <w:p w:rsidR="00F96F11" w:rsidRDefault="001C5AE6">
            <w:pPr>
              <w:pStyle w:val="TableParagraph"/>
              <w:spacing w:before="31"/>
              <w:ind w:left="79"/>
              <w:rPr>
                <w:sz w:val="21"/>
              </w:rPr>
            </w:pPr>
            <w:r>
              <w:rPr>
                <w:w w:val="110"/>
                <w:sz w:val="21"/>
              </w:rPr>
              <w:t>section</w:t>
            </w:r>
          </w:p>
        </w:tc>
        <w:tc>
          <w:tcPr>
            <w:tcW w:w="1778" w:type="dxa"/>
            <w:shd w:val="clear" w:color="auto" w:fill="E7EBF5"/>
          </w:tcPr>
          <w:p w:rsidR="00F96F11" w:rsidRDefault="001C5AE6">
            <w:pPr>
              <w:pStyle w:val="TableParagraph"/>
              <w:spacing w:before="31"/>
              <w:ind w:left="77"/>
              <w:rPr>
                <w:sz w:val="21"/>
              </w:rPr>
            </w:pPr>
            <w:r>
              <w:rPr>
                <w:sz w:val="21"/>
              </w:rPr>
              <w:t>VARCHAR(2)</w:t>
            </w:r>
          </w:p>
        </w:tc>
        <w:tc>
          <w:tcPr>
            <w:tcW w:w="1249" w:type="dxa"/>
            <w:shd w:val="clear" w:color="auto" w:fill="E7EBF5"/>
          </w:tcPr>
          <w:p w:rsidR="00F96F11" w:rsidRDefault="001C5AE6">
            <w:pPr>
              <w:pStyle w:val="TableParagraph"/>
              <w:spacing w:before="31"/>
              <w:ind w:left="82"/>
              <w:rPr>
                <w:sz w:val="21"/>
              </w:rPr>
            </w:pPr>
            <w:r>
              <w:rPr>
                <w:sz w:val="21"/>
              </w:rPr>
              <w:t>NULL</w:t>
            </w:r>
          </w:p>
        </w:tc>
        <w:tc>
          <w:tcPr>
            <w:tcW w:w="1596" w:type="dxa"/>
            <w:shd w:val="clear" w:color="auto" w:fill="E7EBF5"/>
          </w:tcPr>
          <w:p w:rsidR="00F96F11" w:rsidRDefault="00F96F11">
            <w:pPr>
              <w:pStyle w:val="TableParagraph"/>
            </w:pPr>
          </w:p>
        </w:tc>
        <w:tc>
          <w:tcPr>
            <w:tcW w:w="1735" w:type="dxa"/>
            <w:shd w:val="clear" w:color="auto" w:fill="E7EBF5"/>
          </w:tcPr>
          <w:p w:rsidR="00F96F11" w:rsidRDefault="00F96F11">
            <w:pPr>
              <w:pStyle w:val="TableParagraph"/>
            </w:pPr>
          </w:p>
        </w:tc>
      </w:tr>
      <w:tr w:rsidR="00F96F11">
        <w:trPr>
          <w:trHeight w:val="327"/>
        </w:trPr>
        <w:tc>
          <w:tcPr>
            <w:tcW w:w="1206" w:type="dxa"/>
            <w:shd w:val="clear" w:color="auto" w:fill="CCD5EA"/>
          </w:tcPr>
          <w:p w:rsidR="00F96F11" w:rsidRDefault="00CB6D21">
            <w:pPr>
              <w:pStyle w:val="TableParagraph"/>
              <w:spacing w:before="31"/>
              <w:ind w:left="79"/>
              <w:rPr>
                <w:sz w:val="21"/>
              </w:rPr>
            </w:pPr>
            <w:r>
              <w:rPr>
                <w:w w:val="105"/>
                <w:sz w:val="21"/>
              </w:rPr>
              <w:t>Y</w:t>
            </w:r>
            <w:r w:rsidR="001C5AE6">
              <w:rPr>
                <w:w w:val="105"/>
                <w:sz w:val="21"/>
              </w:rPr>
              <w:t>ear</w:t>
            </w:r>
            <w:r>
              <w:rPr>
                <w:w w:val="105"/>
                <w:sz w:val="21"/>
              </w:rPr>
              <w:t xml:space="preserve"> </w:t>
            </w:r>
            <w:r w:rsidR="001C5AE6">
              <w:rPr>
                <w:w w:val="105"/>
                <w:sz w:val="21"/>
              </w:rPr>
              <w:t>of</w:t>
            </w:r>
            <w:r>
              <w:rPr>
                <w:w w:val="105"/>
                <w:sz w:val="21"/>
              </w:rPr>
              <w:t xml:space="preserve"> </w:t>
            </w:r>
            <w:r w:rsidR="001C5AE6">
              <w:rPr>
                <w:w w:val="105"/>
                <w:sz w:val="21"/>
              </w:rPr>
              <w:t>adm</w:t>
            </w:r>
          </w:p>
        </w:tc>
        <w:tc>
          <w:tcPr>
            <w:tcW w:w="1778" w:type="dxa"/>
            <w:shd w:val="clear" w:color="auto" w:fill="CCD5EA"/>
          </w:tcPr>
          <w:p w:rsidR="00F96F11" w:rsidRDefault="001C5AE6">
            <w:pPr>
              <w:pStyle w:val="TableParagraph"/>
              <w:spacing w:before="31"/>
              <w:ind w:left="77"/>
              <w:rPr>
                <w:sz w:val="21"/>
              </w:rPr>
            </w:pPr>
            <w:r>
              <w:rPr>
                <w:w w:val="105"/>
                <w:sz w:val="21"/>
              </w:rPr>
              <w:t>INT(5)</w:t>
            </w:r>
          </w:p>
        </w:tc>
        <w:tc>
          <w:tcPr>
            <w:tcW w:w="1249" w:type="dxa"/>
            <w:shd w:val="clear" w:color="auto" w:fill="CCD5EA"/>
          </w:tcPr>
          <w:p w:rsidR="00F96F11" w:rsidRDefault="001C5AE6">
            <w:pPr>
              <w:pStyle w:val="TableParagraph"/>
              <w:spacing w:before="31"/>
              <w:ind w:left="82"/>
              <w:rPr>
                <w:sz w:val="21"/>
              </w:rPr>
            </w:pPr>
            <w:r>
              <w:rPr>
                <w:sz w:val="21"/>
              </w:rPr>
              <w:t>NULL</w:t>
            </w:r>
          </w:p>
        </w:tc>
        <w:tc>
          <w:tcPr>
            <w:tcW w:w="1596" w:type="dxa"/>
            <w:shd w:val="clear" w:color="auto" w:fill="CCD5EA"/>
          </w:tcPr>
          <w:p w:rsidR="00F96F11" w:rsidRDefault="00F96F11">
            <w:pPr>
              <w:pStyle w:val="TableParagraph"/>
            </w:pPr>
          </w:p>
        </w:tc>
        <w:tc>
          <w:tcPr>
            <w:tcW w:w="1735" w:type="dxa"/>
            <w:shd w:val="clear" w:color="auto" w:fill="CCD5EA"/>
          </w:tcPr>
          <w:p w:rsidR="00F96F11" w:rsidRDefault="00F96F11">
            <w:pPr>
              <w:pStyle w:val="TableParagraph"/>
            </w:pPr>
          </w:p>
        </w:tc>
      </w:tr>
    </w:tbl>
    <w:p w:rsidR="00F96F11" w:rsidRDefault="00F96F11">
      <w:pPr>
        <w:pStyle w:val="BodyText"/>
        <w:rPr>
          <w:sz w:val="32"/>
        </w:rPr>
      </w:pPr>
    </w:p>
    <w:p w:rsidR="00F96F11" w:rsidRDefault="00F96F11">
      <w:pPr>
        <w:pStyle w:val="BodyText"/>
        <w:rPr>
          <w:sz w:val="32"/>
        </w:rPr>
      </w:pPr>
    </w:p>
    <w:p w:rsidR="00F96F11" w:rsidRDefault="00F96F11">
      <w:pPr>
        <w:pStyle w:val="BodyText"/>
        <w:rPr>
          <w:sz w:val="32"/>
        </w:rPr>
      </w:pPr>
    </w:p>
    <w:p w:rsidR="00F96F11" w:rsidRDefault="00F96F11">
      <w:pPr>
        <w:pStyle w:val="BodyText"/>
        <w:rPr>
          <w:sz w:val="32"/>
        </w:rPr>
      </w:pPr>
    </w:p>
    <w:p w:rsidR="00F96F11" w:rsidRDefault="00F96F11">
      <w:pPr>
        <w:pStyle w:val="BodyText"/>
        <w:rPr>
          <w:sz w:val="32"/>
        </w:rPr>
      </w:pPr>
    </w:p>
    <w:p w:rsidR="00F96F11" w:rsidRDefault="00F96F11">
      <w:pPr>
        <w:pStyle w:val="BodyText"/>
        <w:rPr>
          <w:sz w:val="32"/>
        </w:rPr>
      </w:pPr>
    </w:p>
    <w:p w:rsidR="00F96F11" w:rsidRDefault="00F96F11">
      <w:pPr>
        <w:pStyle w:val="BodyText"/>
        <w:spacing w:before="4"/>
        <w:rPr>
          <w:sz w:val="39"/>
        </w:rPr>
      </w:pPr>
    </w:p>
    <w:p w:rsidR="00F96F11" w:rsidRDefault="001C5AE6">
      <w:pPr>
        <w:pStyle w:val="Heading3"/>
        <w:numPr>
          <w:ilvl w:val="0"/>
          <w:numId w:val="13"/>
        </w:numPr>
        <w:tabs>
          <w:tab w:val="left" w:pos="591"/>
          <w:tab w:val="left" w:pos="4409"/>
        </w:tabs>
        <w:ind w:left="590" w:hanging="244"/>
        <w:rPr>
          <w:rFonts w:ascii="Arial" w:hAnsi="Arial"/>
          <w:color w:val="0AD0D9"/>
          <w:sz w:val="27"/>
        </w:rPr>
      </w:pPr>
      <w:r>
        <w:t xml:space="preserve">TEACHER </w:t>
      </w:r>
      <w:r>
        <w:rPr>
          <w:spacing w:val="-5"/>
        </w:rPr>
        <w:t>TABLE</w:t>
      </w:r>
      <w:r w:rsidR="00CB6D21">
        <w:rPr>
          <w:spacing w:val="-5"/>
        </w:rPr>
        <w:t xml:space="preserve"> </w:t>
      </w:r>
      <w:r>
        <w:rPr>
          <w:spacing w:val="-7"/>
        </w:rPr>
        <w:t>TO</w:t>
      </w:r>
      <w:r w:rsidR="00CB6D21">
        <w:rPr>
          <w:spacing w:val="-7"/>
        </w:rPr>
        <w:t xml:space="preserve"> </w:t>
      </w:r>
      <w:r w:rsidR="00CB6D21">
        <w:t xml:space="preserve">KEEP </w:t>
      </w:r>
      <w:r>
        <w:t>TEACHER</w:t>
      </w:r>
      <w:r w:rsidR="00CB6D21">
        <w:t xml:space="preserve"> </w:t>
      </w:r>
      <w:r>
        <w:rPr>
          <w:spacing w:val="-3"/>
        </w:rPr>
        <w:t>INFORMATION</w:t>
      </w:r>
    </w:p>
    <w:p w:rsidR="00F96F11" w:rsidRDefault="00F96F11">
      <w:pPr>
        <w:pStyle w:val="BodyText"/>
        <w:rPr>
          <w:sz w:val="20"/>
        </w:rPr>
      </w:pPr>
    </w:p>
    <w:p w:rsidR="00F96F11" w:rsidRDefault="00F96F11">
      <w:pPr>
        <w:pStyle w:val="BodyText"/>
        <w:spacing w:before="6"/>
        <w:rPr>
          <w:sz w:val="17"/>
        </w:rPr>
      </w:pPr>
    </w:p>
    <w:tbl>
      <w:tblPr>
        <w:tblW w:w="0" w:type="auto"/>
        <w:tblInd w:w="94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tblPr>
      <w:tblGrid>
        <w:gridCol w:w="1455"/>
        <w:gridCol w:w="1555"/>
        <w:gridCol w:w="1363"/>
        <w:gridCol w:w="1463"/>
        <w:gridCol w:w="1455"/>
      </w:tblGrid>
      <w:tr w:rsidR="00F96F11">
        <w:trPr>
          <w:trHeight w:val="486"/>
        </w:trPr>
        <w:tc>
          <w:tcPr>
            <w:tcW w:w="1455" w:type="dxa"/>
            <w:tcBorders>
              <w:bottom w:val="single" w:sz="18" w:space="0" w:color="FFFFFF"/>
            </w:tcBorders>
            <w:shd w:val="clear" w:color="auto" w:fill="0E6EC5"/>
          </w:tcPr>
          <w:p w:rsidR="00F96F11" w:rsidRDefault="001C5AE6">
            <w:pPr>
              <w:pStyle w:val="TableParagraph"/>
              <w:spacing w:before="35"/>
              <w:ind w:left="76"/>
              <w:rPr>
                <w:rFonts w:ascii="Arial"/>
                <w:b/>
              </w:rPr>
            </w:pPr>
            <w:r>
              <w:rPr>
                <w:rFonts w:ascii="Arial"/>
                <w:b/>
                <w:color w:val="FFFFFF"/>
                <w:w w:val="105"/>
              </w:rPr>
              <w:t>Field</w:t>
            </w:r>
          </w:p>
        </w:tc>
        <w:tc>
          <w:tcPr>
            <w:tcW w:w="1555" w:type="dxa"/>
            <w:tcBorders>
              <w:bottom w:val="single" w:sz="18" w:space="0" w:color="FFFFFF"/>
            </w:tcBorders>
            <w:shd w:val="clear" w:color="auto" w:fill="0E6EC5"/>
          </w:tcPr>
          <w:p w:rsidR="00F96F11" w:rsidRDefault="001C5AE6">
            <w:pPr>
              <w:pStyle w:val="TableParagraph"/>
              <w:spacing w:before="29"/>
              <w:ind w:left="81"/>
              <w:rPr>
                <w:rFonts w:ascii="Arial"/>
                <w:b/>
                <w:sz w:val="20"/>
              </w:rPr>
            </w:pPr>
            <w:r>
              <w:rPr>
                <w:rFonts w:ascii="Arial"/>
                <w:b/>
                <w:color w:val="FFFFFF"/>
                <w:sz w:val="20"/>
              </w:rPr>
              <w:t>Data Type</w:t>
            </w:r>
          </w:p>
        </w:tc>
        <w:tc>
          <w:tcPr>
            <w:tcW w:w="1363" w:type="dxa"/>
            <w:tcBorders>
              <w:bottom w:val="single" w:sz="18" w:space="0" w:color="FFFFFF"/>
            </w:tcBorders>
            <w:shd w:val="clear" w:color="auto" w:fill="0E6EC5"/>
          </w:tcPr>
          <w:p w:rsidR="00F96F11" w:rsidRDefault="001C5AE6">
            <w:pPr>
              <w:pStyle w:val="TableParagraph"/>
              <w:spacing w:before="29"/>
              <w:ind w:left="79"/>
              <w:rPr>
                <w:rFonts w:ascii="Arial"/>
                <w:b/>
                <w:sz w:val="20"/>
              </w:rPr>
            </w:pPr>
            <w:r>
              <w:rPr>
                <w:rFonts w:ascii="Arial"/>
                <w:b/>
                <w:color w:val="FFFFFF"/>
                <w:w w:val="105"/>
                <w:sz w:val="20"/>
              </w:rPr>
              <w:t>Default</w:t>
            </w:r>
          </w:p>
        </w:tc>
        <w:tc>
          <w:tcPr>
            <w:tcW w:w="1463" w:type="dxa"/>
            <w:tcBorders>
              <w:bottom w:val="single" w:sz="18" w:space="0" w:color="FFFFFF"/>
            </w:tcBorders>
            <w:shd w:val="clear" w:color="auto" w:fill="0E6EC5"/>
          </w:tcPr>
          <w:p w:rsidR="00F96F11" w:rsidRDefault="001C5AE6">
            <w:pPr>
              <w:pStyle w:val="TableParagraph"/>
              <w:spacing w:before="29"/>
              <w:ind w:left="83"/>
              <w:rPr>
                <w:rFonts w:ascii="Arial"/>
                <w:b/>
                <w:sz w:val="20"/>
              </w:rPr>
            </w:pPr>
            <w:r>
              <w:rPr>
                <w:rFonts w:ascii="Arial"/>
                <w:b/>
                <w:color w:val="FFFFFF"/>
                <w:sz w:val="20"/>
              </w:rPr>
              <w:t>Key</w:t>
            </w:r>
          </w:p>
        </w:tc>
        <w:tc>
          <w:tcPr>
            <w:tcW w:w="1455" w:type="dxa"/>
            <w:tcBorders>
              <w:bottom w:val="single" w:sz="18" w:space="0" w:color="FFFFFF"/>
            </w:tcBorders>
            <w:shd w:val="clear" w:color="auto" w:fill="0E6EC5"/>
          </w:tcPr>
          <w:p w:rsidR="00F96F11" w:rsidRDefault="001C5AE6">
            <w:pPr>
              <w:pStyle w:val="TableParagraph"/>
              <w:spacing w:before="29"/>
              <w:ind w:left="80"/>
              <w:rPr>
                <w:rFonts w:ascii="Arial"/>
                <w:b/>
                <w:sz w:val="20"/>
              </w:rPr>
            </w:pPr>
            <w:r>
              <w:rPr>
                <w:rFonts w:ascii="Arial"/>
                <w:b/>
                <w:color w:val="FFFFFF"/>
                <w:w w:val="105"/>
                <w:sz w:val="20"/>
              </w:rPr>
              <w:t>Extra</w:t>
            </w:r>
          </w:p>
        </w:tc>
      </w:tr>
      <w:tr w:rsidR="00F96F11">
        <w:trPr>
          <w:trHeight w:val="536"/>
        </w:trPr>
        <w:tc>
          <w:tcPr>
            <w:tcW w:w="1455" w:type="dxa"/>
            <w:tcBorders>
              <w:top w:val="single" w:sz="18" w:space="0" w:color="FFFFFF"/>
            </w:tcBorders>
            <w:shd w:val="clear" w:color="auto" w:fill="CCD5EA"/>
          </w:tcPr>
          <w:p w:rsidR="00F96F11" w:rsidRDefault="001C5AE6">
            <w:pPr>
              <w:pStyle w:val="TableParagraph"/>
              <w:spacing w:before="15"/>
              <w:ind w:left="76"/>
              <w:rPr>
                <w:sz w:val="20"/>
              </w:rPr>
            </w:pPr>
            <w:r>
              <w:rPr>
                <w:w w:val="105"/>
                <w:sz w:val="20"/>
              </w:rPr>
              <w:t>Tid</w:t>
            </w:r>
          </w:p>
        </w:tc>
        <w:tc>
          <w:tcPr>
            <w:tcW w:w="1555" w:type="dxa"/>
            <w:tcBorders>
              <w:top w:val="single" w:sz="18" w:space="0" w:color="FFFFFF"/>
            </w:tcBorders>
            <w:shd w:val="clear" w:color="auto" w:fill="CCD5EA"/>
          </w:tcPr>
          <w:p w:rsidR="00F96F11" w:rsidRDefault="001C5AE6">
            <w:pPr>
              <w:pStyle w:val="TableParagraph"/>
              <w:spacing w:before="15"/>
              <w:ind w:left="81"/>
              <w:rPr>
                <w:sz w:val="20"/>
              </w:rPr>
            </w:pPr>
            <w:r>
              <w:rPr>
                <w:spacing w:val="-2"/>
                <w:w w:val="102"/>
                <w:sz w:val="20"/>
              </w:rPr>
              <w:t>I</w:t>
            </w:r>
            <w:r>
              <w:rPr>
                <w:w w:val="102"/>
                <w:sz w:val="20"/>
              </w:rPr>
              <w:t>N</w:t>
            </w:r>
            <w:r>
              <w:rPr>
                <w:spacing w:val="2"/>
                <w:w w:val="102"/>
                <w:sz w:val="20"/>
              </w:rPr>
              <w:t>T</w:t>
            </w:r>
            <w:r>
              <w:rPr>
                <w:w w:val="111"/>
                <w:sz w:val="20"/>
              </w:rPr>
              <w:t>(</w:t>
            </w:r>
            <w:r>
              <w:rPr>
                <w:smallCaps/>
                <w:spacing w:val="3"/>
                <w:w w:val="62"/>
                <w:sz w:val="20"/>
              </w:rPr>
              <w:t>11</w:t>
            </w:r>
            <w:r>
              <w:rPr>
                <w:w w:val="111"/>
                <w:sz w:val="20"/>
              </w:rPr>
              <w:t>)</w:t>
            </w:r>
          </w:p>
        </w:tc>
        <w:tc>
          <w:tcPr>
            <w:tcW w:w="1363" w:type="dxa"/>
            <w:tcBorders>
              <w:top w:val="single" w:sz="18" w:space="0" w:color="FFFFFF"/>
            </w:tcBorders>
            <w:shd w:val="clear" w:color="auto" w:fill="CCD5EA"/>
          </w:tcPr>
          <w:p w:rsidR="00F96F11" w:rsidRDefault="001C5AE6">
            <w:pPr>
              <w:pStyle w:val="TableParagraph"/>
              <w:spacing w:before="15"/>
              <w:ind w:left="79"/>
              <w:rPr>
                <w:sz w:val="20"/>
              </w:rPr>
            </w:pPr>
            <w:r>
              <w:rPr>
                <w:sz w:val="20"/>
              </w:rPr>
              <w:t>NOT NULL</w:t>
            </w:r>
          </w:p>
        </w:tc>
        <w:tc>
          <w:tcPr>
            <w:tcW w:w="1463" w:type="dxa"/>
            <w:tcBorders>
              <w:top w:val="single" w:sz="18" w:space="0" w:color="FFFFFF"/>
            </w:tcBorders>
            <w:shd w:val="clear" w:color="auto" w:fill="CCD5EA"/>
          </w:tcPr>
          <w:p w:rsidR="00F96F11" w:rsidRDefault="001C5AE6">
            <w:pPr>
              <w:pStyle w:val="TableParagraph"/>
              <w:spacing w:before="15"/>
              <w:ind w:left="83"/>
              <w:rPr>
                <w:sz w:val="20"/>
              </w:rPr>
            </w:pPr>
            <w:r>
              <w:rPr>
                <w:w w:val="105"/>
                <w:sz w:val="20"/>
              </w:rPr>
              <w:t>Primary key</w:t>
            </w:r>
          </w:p>
        </w:tc>
        <w:tc>
          <w:tcPr>
            <w:tcW w:w="1455" w:type="dxa"/>
            <w:tcBorders>
              <w:top w:val="single" w:sz="18" w:space="0" w:color="FFFFFF"/>
            </w:tcBorders>
            <w:shd w:val="clear" w:color="auto" w:fill="CCD5EA"/>
          </w:tcPr>
          <w:p w:rsidR="00F96F11" w:rsidRDefault="001C5AE6">
            <w:pPr>
              <w:pStyle w:val="TableParagraph"/>
              <w:spacing w:before="15" w:line="254" w:lineRule="auto"/>
              <w:ind w:left="80" w:right="65"/>
              <w:rPr>
                <w:sz w:val="20"/>
              </w:rPr>
            </w:pPr>
            <w:r>
              <w:rPr>
                <w:w w:val="110"/>
                <w:sz w:val="20"/>
              </w:rPr>
              <w:t>Auto increment</w:t>
            </w:r>
          </w:p>
        </w:tc>
      </w:tr>
      <w:tr w:rsidR="00F96F11">
        <w:trPr>
          <w:trHeight w:val="508"/>
        </w:trPr>
        <w:tc>
          <w:tcPr>
            <w:tcW w:w="1455" w:type="dxa"/>
            <w:shd w:val="clear" w:color="auto" w:fill="E7EBF5"/>
          </w:tcPr>
          <w:p w:rsidR="00F96F11" w:rsidRDefault="001C5AE6">
            <w:pPr>
              <w:pStyle w:val="TableParagraph"/>
              <w:spacing w:before="31"/>
              <w:ind w:left="76"/>
              <w:rPr>
                <w:sz w:val="20"/>
              </w:rPr>
            </w:pPr>
            <w:r>
              <w:rPr>
                <w:w w:val="110"/>
                <w:sz w:val="20"/>
              </w:rPr>
              <w:t>Name</w:t>
            </w:r>
          </w:p>
        </w:tc>
        <w:tc>
          <w:tcPr>
            <w:tcW w:w="1555" w:type="dxa"/>
            <w:shd w:val="clear" w:color="auto" w:fill="E7EBF5"/>
          </w:tcPr>
          <w:p w:rsidR="00F96F11" w:rsidRDefault="001C5AE6">
            <w:pPr>
              <w:pStyle w:val="TableParagraph"/>
              <w:spacing w:before="31"/>
              <w:ind w:left="81"/>
              <w:rPr>
                <w:sz w:val="20"/>
              </w:rPr>
            </w:pPr>
            <w:r>
              <w:rPr>
                <w:sz w:val="20"/>
              </w:rPr>
              <w:t>VARCHAR(255)</w:t>
            </w:r>
          </w:p>
        </w:tc>
        <w:tc>
          <w:tcPr>
            <w:tcW w:w="1363" w:type="dxa"/>
            <w:shd w:val="clear" w:color="auto" w:fill="E7EBF5"/>
          </w:tcPr>
          <w:p w:rsidR="00F96F11" w:rsidRDefault="001C5AE6">
            <w:pPr>
              <w:pStyle w:val="TableParagraph"/>
              <w:spacing w:before="31"/>
              <w:ind w:left="79"/>
              <w:rPr>
                <w:sz w:val="20"/>
              </w:rPr>
            </w:pPr>
            <w:r>
              <w:rPr>
                <w:sz w:val="20"/>
              </w:rPr>
              <w:t>NULL</w:t>
            </w:r>
          </w:p>
        </w:tc>
        <w:tc>
          <w:tcPr>
            <w:tcW w:w="1463" w:type="dxa"/>
            <w:shd w:val="clear" w:color="auto" w:fill="E7EBF5"/>
          </w:tcPr>
          <w:p w:rsidR="00F96F11" w:rsidRDefault="00F96F11">
            <w:pPr>
              <w:pStyle w:val="TableParagraph"/>
            </w:pPr>
          </w:p>
        </w:tc>
        <w:tc>
          <w:tcPr>
            <w:tcW w:w="1455" w:type="dxa"/>
            <w:shd w:val="clear" w:color="auto" w:fill="E7EBF5"/>
          </w:tcPr>
          <w:p w:rsidR="00F96F11" w:rsidRDefault="00F96F11">
            <w:pPr>
              <w:pStyle w:val="TableParagraph"/>
            </w:pPr>
          </w:p>
        </w:tc>
      </w:tr>
      <w:tr w:rsidR="00F96F11">
        <w:trPr>
          <w:trHeight w:val="500"/>
        </w:trPr>
        <w:tc>
          <w:tcPr>
            <w:tcW w:w="1455" w:type="dxa"/>
            <w:shd w:val="clear" w:color="auto" w:fill="CCD5EA"/>
          </w:tcPr>
          <w:p w:rsidR="00F96F11" w:rsidRDefault="001C5AE6">
            <w:pPr>
              <w:pStyle w:val="TableParagraph"/>
              <w:spacing w:before="29"/>
              <w:ind w:left="76"/>
              <w:rPr>
                <w:sz w:val="20"/>
              </w:rPr>
            </w:pPr>
            <w:r>
              <w:rPr>
                <w:w w:val="110"/>
                <w:sz w:val="20"/>
              </w:rPr>
              <w:t>Designation</w:t>
            </w:r>
          </w:p>
        </w:tc>
        <w:tc>
          <w:tcPr>
            <w:tcW w:w="1555" w:type="dxa"/>
            <w:shd w:val="clear" w:color="auto" w:fill="CCD5EA"/>
          </w:tcPr>
          <w:p w:rsidR="00F96F11" w:rsidRDefault="001C5AE6">
            <w:pPr>
              <w:pStyle w:val="TableParagraph"/>
              <w:spacing w:before="29"/>
              <w:ind w:left="81"/>
              <w:rPr>
                <w:sz w:val="20"/>
              </w:rPr>
            </w:pPr>
            <w:r>
              <w:rPr>
                <w:sz w:val="20"/>
              </w:rPr>
              <w:t>VARCHAR(255)</w:t>
            </w:r>
          </w:p>
        </w:tc>
        <w:tc>
          <w:tcPr>
            <w:tcW w:w="1363" w:type="dxa"/>
            <w:shd w:val="clear" w:color="auto" w:fill="CCD5EA"/>
          </w:tcPr>
          <w:p w:rsidR="00F96F11" w:rsidRDefault="001C5AE6">
            <w:pPr>
              <w:pStyle w:val="TableParagraph"/>
              <w:spacing w:before="29"/>
              <w:ind w:left="79"/>
              <w:rPr>
                <w:sz w:val="20"/>
              </w:rPr>
            </w:pPr>
            <w:r>
              <w:rPr>
                <w:sz w:val="20"/>
              </w:rPr>
              <w:t>NULL</w:t>
            </w:r>
          </w:p>
        </w:tc>
        <w:tc>
          <w:tcPr>
            <w:tcW w:w="1463" w:type="dxa"/>
            <w:shd w:val="clear" w:color="auto" w:fill="CCD5EA"/>
          </w:tcPr>
          <w:p w:rsidR="00F96F11" w:rsidRDefault="00F96F11">
            <w:pPr>
              <w:pStyle w:val="TableParagraph"/>
            </w:pPr>
          </w:p>
        </w:tc>
        <w:tc>
          <w:tcPr>
            <w:tcW w:w="1455" w:type="dxa"/>
            <w:shd w:val="clear" w:color="auto" w:fill="CCD5EA"/>
          </w:tcPr>
          <w:p w:rsidR="00F96F11" w:rsidRDefault="00F96F11">
            <w:pPr>
              <w:pStyle w:val="TableParagraph"/>
            </w:pPr>
          </w:p>
        </w:tc>
      </w:tr>
      <w:tr w:rsidR="00F96F11">
        <w:trPr>
          <w:trHeight w:val="508"/>
        </w:trPr>
        <w:tc>
          <w:tcPr>
            <w:tcW w:w="1455" w:type="dxa"/>
            <w:shd w:val="clear" w:color="auto" w:fill="E7EBF5"/>
          </w:tcPr>
          <w:p w:rsidR="00F96F11" w:rsidRDefault="001C5AE6">
            <w:pPr>
              <w:pStyle w:val="TableParagraph"/>
              <w:spacing w:before="36"/>
              <w:ind w:left="76"/>
              <w:rPr>
                <w:sz w:val="20"/>
              </w:rPr>
            </w:pPr>
            <w:r>
              <w:rPr>
                <w:w w:val="110"/>
                <w:sz w:val="20"/>
              </w:rPr>
              <w:t>Branch</w:t>
            </w:r>
          </w:p>
        </w:tc>
        <w:tc>
          <w:tcPr>
            <w:tcW w:w="1555" w:type="dxa"/>
            <w:shd w:val="clear" w:color="auto" w:fill="E7EBF5"/>
          </w:tcPr>
          <w:p w:rsidR="00F96F11" w:rsidRDefault="001C5AE6">
            <w:pPr>
              <w:pStyle w:val="TableParagraph"/>
              <w:spacing w:before="36"/>
              <w:ind w:left="81"/>
              <w:rPr>
                <w:sz w:val="20"/>
              </w:rPr>
            </w:pPr>
            <w:r>
              <w:rPr>
                <w:sz w:val="20"/>
              </w:rPr>
              <w:t>VARCHAR(255)</w:t>
            </w:r>
          </w:p>
        </w:tc>
        <w:tc>
          <w:tcPr>
            <w:tcW w:w="1363" w:type="dxa"/>
            <w:shd w:val="clear" w:color="auto" w:fill="E7EBF5"/>
          </w:tcPr>
          <w:p w:rsidR="00F96F11" w:rsidRDefault="001C5AE6">
            <w:pPr>
              <w:pStyle w:val="TableParagraph"/>
              <w:spacing w:before="36"/>
              <w:ind w:left="79"/>
              <w:rPr>
                <w:sz w:val="20"/>
              </w:rPr>
            </w:pPr>
            <w:r>
              <w:rPr>
                <w:sz w:val="20"/>
              </w:rPr>
              <w:t>NULL</w:t>
            </w:r>
          </w:p>
        </w:tc>
        <w:tc>
          <w:tcPr>
            <w:tcW w:w="1463" w:type="dxa"/>
            <w:shd w:val="clear" w:color="auto" w:fill="E7EBF5"/>
          </w:tcPr>
          <w:p w:rsidR="00F96F11" w:rsidRDefault="00F96F11">
            <w:pPr>
              <w:pStyle w:val="TableParagraph"/>
            </w:pPr>
          </w:p>
        </w:tc>
        <w:tc>
          <w:tcPr>
            <w:tcW w:w="1455" w:type="dxa"/>
            <w:shd w:val="clear" w:color="auto" w:fill="E7EBF5"/>
          </w:tcPr>
          <w:p w:rsidR="00F96F11" w:rsidRDefault="00F96F11">
            <w:pPr>
              <w:pStyle w:val="TableParagraph"/>
            </w:pPr>
          </w:p>
        </w:tc>
      </w:tr>
      <w:tr w:rsidR="00F96F11">
        <w:trPr>
          <w:trHeight w:val="508"/>
        </w:trPr>
        <w:tc>
          <w:tcPr>
            <w:tcW w:w="1455" w:type="dxa"/>
            <w:shd w:val="clear" w:color="auto" w:fill="CCD5EA"/>
          </w:tcPr>
          <w:p w:rsidR="00F96F11" w:rsidRDefault="001C5AE6">
            <w:pPr>
              <w:pStyle w:val="TableParagraph"/>
              <w:spacing w:before="34"/>
              <w:ind w:left="76"/>
              <w:rPr>
                <w:sz w:val="20"/>
              </w:rPr>
            </w:pPr>
            <w:r>
              <w:rPr>
                <w:w w:val="115"/>
                <w:sz w:val="20"/>
              </w:rPr>
              <w:t>Contact</w:t>
            </w:r>
            <w:r w:rsidR="00CB6D21">
              <w:rPr>
                <w:w w:val="115"/>
                <w:sz w:val="20"/>
              </w:rPr>
              <w:t xml:space="preserve"> </w:t>
            </w:r>
            <w:r>
              <w:rPr>
                <w:w w:val="115"/>
                <w:sz w:val="20"/>
              </w:rPr>
              <w:t>no</w:t>
            </w:r>
          </w:p>
        </w:tc>
        <w:tc>
          <w:tcPr>
            <w:tcW w:w="1555" w:type="dxa"/>
            <w:shd w:val="clear" w:color="auto" w:fill="CCD5EA"/>
          </w:tcPr>
          <w:p w:rsidR="00F96F11" w:rsidRDefault="001C5AE6">
            <w:pPr>
              <w:pStyle w:val="TableParagraph"/>
              <w:spacing w:before="34"/>
              <w:ind w:left="81"/>
              <w:rPr>
                <w:sz w:val="20"/>
              </w:rPr>
            </w:pPr>
            <w:r>
              <w:rPr>
                <w:spacing w:val="-2"/>
                <w:w w:val="102"/>
                <w:sz w:val="20"/>
              </w:rPr>
              <w:t>I</w:t>
            </w:r>
            <w:r>
              <w:rPr>
                <w:w w:val="102"/>
                <w:sz w:val="20"/>
              </w:rPr>
              <w:t>N</w:t>
            </w:r>
            <w:r>
              <w:rPr>
                <w:spacing w:val="2"/>
                <w:w w:val="102"/>
                <w:sz w:val="20"/>
              </w:rPr>
              <w:t>T</w:t>
            </w:r>
            <w:r>
              <w:rPr>
                <w:w w:val="111"/>
                <w:sz w:val="20"/>
              </w:rPr>
              <w:t>(</w:t>
            </w:r>
            <w:r>
              <w:rPr>
                <w:smallCaps/>
                <w:spacing w:val="3"/>
                <w:w w:val="62"/>
                <w:sz w:val="20"/>
              </w:rPr>
              <w:t>1</w:t>
            </w:r>
            <w:r>
              <w:rPr>
                <w:smallCaps/>
                <w:w w:val="99"/>
                <w:sz w:val="20"/>
              </w:rPr>
              <w:t>3)</w:t>
            </w:r>
          </w:p>
        </w:tc>
        <w:tc>
          <w:tcPr>
            <w:tcW w:w="1363" w:type="dxa"/>
            <w:shd w:val="clear" w:color="auto" w:fill="CCD5EA"/>
          </w:tcPr>
          <w:p w:rsidR="00F96F11" w:rsidRDefault="001C5AE6">
            <w:pPr>
              <w:pStyle w:val="TableParagraph"/>
              <w:spacing w:before="34"/>
              <w:ind w:left="79"/>
              <w:rPr>
                <w:sz w:val="20"/>
              </w:rPr>
            </w:pPr>
            <w:r>
              <w:rPr>
                <w:sz w:val="20"/>
              </w:rPr>
              <w:t>NULL</w:t>
            </w:r>
          </w:p>
        </w:tc>
        <w:tc>
          <w:tcPr>
            <w:tcW w:w="1463" w:type="dxa"/>
            <w:shd w:val="clear" w:color="auto" w:fill="CCD5EA"/>
          </w:tcPr>
          <w:p w:rsidR="00F96F11" w:rsidRDefault="00F96F11">
            <w:pPr>
              <w:pStyle w:val="TableParagraph"/>
            </w:pPr>
          </w:p>
        </w:tc>
        <w:tc>
          <w:tcPr>
            <w:tcW w:w="1455" w:type="dxa"/>
            <w:shd w:val="clear" w:color="auto" w:fill="CCD5EA"/>
          </w:tcPr>
          <w:p w:rsidR="00F96F11" w:rsidRDefault="00F96F11">
            <w:pPr>
              <w:pStyle w:val="TableParagraph"/>
            </w:pPr>
          </w:p>
        </w:tc>
      </w:tr>
      <w:tr w:rsidR="00F96F11">
        <w:trPr>
          <w:trHeight w:val="500"/>
        </w:trPr>
        <w:tc>
          <w:tcPr>
            <w:tcW w:w="1455" w:type="dxa"/>
            <w:shd w:val="clear" w:color="auto" w:fill="E7EBF5"/>
          </w:tcPr>
          <w:p w:rsidR="00F96F11" w:rsidRDefault="001C5AE6">
            <w:pPr>
              <w:pStyle w:val="TableParagraph"/>
              <w:spacing w:before="33"/>
              <w:ind w:left="76"/>
              <w:rPr>
                <w:sz w:val="20"/>
              </w:rPr>
            </w:pPr>
            <w:r>
              <w:rPr>
                <w:w w:val="110"/>
                <w:sz w:val="20"/>
              </w:rPr>
              <w:t>Lectures</w:t>
            </w:r>
          </w:p>
        </w:tc>
        <w:tc>
          <w:tcPr>
            <w:tcW w:w="1555" w:type="dxa"/>
            <w:shd w:val="clear" w:color="auto" w:fill="E7EBF5"/>
          </w:tcPr>
          <w:p w:rsidR="00F96F11" w:rsidRDefault="001C5AE6">
            <w:pPr>
              <w:pStyle w:val="TableParagraph"/>
              <w:spacing w:before="33"/>
              <w:ind w:left="81"/>
              <w:rPr>
                <w:sz w:val="20"/>
              </w:rPr>
            </w:pPr>
            <w:r>
              <w:rPr>
                <w:sz w:val="20"/>
              </w:rPr>
              <w:t>LONG BLOB</w:t>
            </w:r>
          </w:p>
        </w:tc>
        <w:tc>
          <w:tcPr>
            <w:tcW w:w="1363" w:type="dxa"/>
            <w:shd w:val="clear" w:color="auto" w:fill="E7EBF5"/>
          </w:tcPr>
          <w:p w:rsidR="00F96F11" w:rsidRDefault="001C5AE6">
            <w:pPr>
              <w:pStyle w:val="TableParagraph"/>
              <w:spacing w:before="33"/>
              <w:ind w:left="79"/>
              <w:rPr>
                <w:sz w:val="20"/>
              </w:rPr>
            </w:pPr>
            <w:r>
              <w:rPr>
                <w:sz w:val="20"/>
              </w:rPr>
              <w:t>NULL</w:t>
            </w:r>
          </w:p>
        </w:tc>
        <w:tc>
          <w:tcPr>
            <w:tcW w:w="1463" w:type="dxa"/>
            <w:shd w:val="clear" w:color="auto" w:fill="E7EBF5"/>
          </w:tcPr>
          <w:p w:rsidR="00F96F11" w:rsidRDefault="00F96F11">
            <w:pPr>
              <w:pStyle w:val="TableParagraph"/>
            </w:pPr>
          </w:p>
        </w:tc>
        <w:tc>
          <w:tcPr>
            <w:tcW w:w="1455" w:type="dxa"/>
            <w:shd w:val="clear" w:color="auto" w:fill="E7EBF5"/>
          </w:tcPr>
          <w:p w:rsidR="00F96F11" w:rsidRDefault="00F96F11">
            <w:pPr>
              <w:pStyle w:val="TableParagraph"/>
            </w:pPr>
          </w:p>
        </w:tc>
      </w:tr>
    </w:tbl>
    <w:p w:rsidR="00F96F11" w:rsidRDefault="00F96F11">
      <w:pPr>
        <w:sectPr w:rsidR="00F96F11">
          <w:pgSz w:w="12240" w:h="15840"/>
          <w:pgMar w:top="1360" w:right="780" w:bottom="1220" w:left="1240" w:header="721" w:footer="1035" w:gutter="0"/>
          <w:cols w:space="720"/>
        </w:sectPr>
      </w:pPr>
    </w:p>
    <w:p w:rsidR="00F96F11" w:rsidRDefault="00F96F11">
      <w:pPr>
        <w:pStyle w:val="BodyText"/>
        <w:spacing w:before="4"/>
        <w:rPr>
          <w:sz w:val="11"/>
        </w:rPr>
      </w:pPr>
    </w:p>
    <w:p w:rsidR="00F96F11" w:rsidRDefault="001C5AE6">
      <w:pPr>
        <w:pStyle w:val="ListParagraph"/>
        <w:numPr>
          <w:ilvl w:val="0"/>
          <w:numId w:val="14"/>
        </w:numPr>
        <w:tabs>
          <w:tab w:val="left" w:pos="594"/>
        </w:tabs>
        <w:spacing w:before="64"/>
        <w:ind w:hanging="246"/>
        <w:rPr>
          <w:sz w:val="29"/>
        </w:rPr>
      </w:pPr>
      <w:r>
        <w:rPr>
          <w:w w:val="110"/>
          <w:sz w:val="29"/>
        </w:rPr>
        <w:t>Issue</w:t>
      </w:r>
      <w:r w:rsidR="00CB6D21">
        <w:rPr>
          <w:w w:val="110"/>
          <w:sz w:val="29"/>
        </w:rPr>
        <w:t xml:space="preserve"> </w:t>
      </w:r>
      <w:r>
        <w:rPr>
          <w:w w:val="110"/>
          <w:sz w:val="29"/>
        </w:rPr>
        <w:t>table</w:t>
      </w:r>
      <w:r w:rsidR="00CB6D21">
        <w:rPr>
          <w:w w:val="110"/>
          <w:sz w:val="29"/>
        </w:rPr>
        <w:t xml:space="preserve"> </w:t>
      </w:r>
      <w:r>
        <w:rPr>
          <w:spacing w:val="-6"/>
          <w:w w:val="110"/>
          <w:sz w:val="29"/>
        </w:rPr>
        <w:t>to</w:t>
      </w:r>
      <w:r w:rsidR="00CB6D21">
        <w:rPr>
          <w:spacing w:val="-6"/>
          <w:w w:val="110"/>
          <w:sz w:val="29"/>
        </w:rPr>
        <w:t xml:space="preserve"> </w:t>
      </w:r>
      <w:r>
        <w:rPr>
          <w:w w:val="110"/>
          <w:sz w:val="29"/>
        </w:rPr>
        <w:t>keep</w:t>
      </w:r>
      <w:r w:rsidR="00CB6D21">
        <w:rPr>
          <w:w w:val="110"/>
          <w:sz w:val="29"/>
        </w:rPr>
        <w:t xml:space="preserve"> </w:t>
      </w:r>
      <w:r>
        <w:rPr>
          <w:spacing w:val="-4"/>
          <w:w w:val="110"/>
          <w:sz w:val="29"/>
        </w:rPr>
        <w:t>trac</w:t>
      </w:r>
      <w:r w:rsidR="00CB6D21">
        <w:rPr>
          <w:spacing w:val="-4"/>
          <w:w w:val="110"/>
          <w:sz w:val="29"/>
        </w:rPr>
        <w:t xml:space="preserve">k </w:t>
      </w:r>
      <w:r>
        <w:rPr>
          <w:w w:val="110"/>
          <w:sz w:val="29"/>
        </w:rPr>
        <w:t>of</w:t>
      </w:r>
      <w:r w:rsidR="00CB6D21">
        <w:rPr>
          <w:w w:val="110"/>
          <w:sz w:val="29"/>
        </w:rPr>
        <w:t xml:space="preserve"> </w:t>
      </w:r>
      <w:r>
        <w:rPr>
          <w:w w:val="110"/>
          <w:sz w:val="29"/>
        </w:rPr>
        <w:t>books</w:t>
      </w:r>
      <w:r w:rsidR="00CB6D21">
        <w:rPr>
          <w:w w:val="110"/>
          <w:sz w:val="29"/>
        </w:rPr>
        <w:t xml:space="preserve"> </w:t>
      </w:r>
      <w:r>
        <w:rPr>
          <w:w w:val="110"/>
          <w:sz w:val="29"/>
        </w:rPr>
        <w:t>issued</w:t>
      </w:r>
    </w:p>
    <w:p w:rsidR="00F96F11" w:rsidRDefault="00F96F11">
      <w:pPr>
        <w:pStyle w:val="BodyText"/>
        <w:spacing w:before="1"/>
        <w:rPr>
          <w:sz w:val="26"/>
        </w:rPr>
      </w:pPr>
    </w:p>
    <w:tbl>
      <w:tblPr>
        <w:tblW w:w="0" w:type="auto"/>
        <w:tblInd w:w="74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tblPr>
      <w:tblGrid>
        <w:gridCol w:w="1391"/>
        <w:gridCol w:w="1391"/>
        <w:gridCol w:w="1383"/>
        <w:gridCol w:w="1391"/>
        <w:gridCol w:w="1391"/>
      </w:tblGrid>
      <w:tr w:rsidR="00F96F11">
        <w:trPr>
          <w:trHeight w:val="481"/>
        </w:trPr>
        <w:tc>
          <w:tcPr>
            <w:tcW w:w="1391" w:type="dxa"/>
            <w:tcBorders>
              <w:bottom w:val="single" w:sz="18" w:space="0" w:color="FFFFFF"/>
            </w:tcBorders>
            <w:shd w:val="clear" w:color="auto" w:fill="0E6EC5"/>
          </w:tcPr>
          <w:p w:rsidR="00F96F11" w:rsidRDefault="001C5AE6">
            <w:pPr>
              <w:pStyle w:val="TableParagraph"/>
              <w:spacing w:before="30"/>
              <w:ind w:left="76"/>
              <w:rPr>
                <w:rFonts w:ascii="Arial"/>
                <w:b/>
                <w:sz w:val="20"/>
              </w:rPr>
            </w:pPr>
            <w:r>
              <w:rPr>
                <w:rFonts w:ascii="Arial"/>
                <w:b/>
                <w:color w:val="FFFFFF"/>
                <w:w w:val="105"/>
                <w:sz w:val="20"/>
              </w:rPr>
              <w:t>Field</w:t>
            </w:r>
          </w:p>
        </w:tc>
        <w:tc>
          <w:tcPr>
            <w:tcW w:w="1391" w:type="dxa"/>
            <w:tcBorders>
              <w:bottom w:val="single" w:sz="18" w:space="0" w:color="FFFFFF"/>
            </w:tcBorders>
            <w:shd w:val="clear" w:color="auto" w:fill="0E6EC5"/>
          </w:tcPr>
          <w:p w:rsidR="00F96F11" w:rsidRDefault="001C5AE6">
            <w:pPr>
              <w:pStyle w:val="TableParagraph"/>
              <w:spacing w:before="30"/>
              <w:ind w:left="76"/>
              <w:rPr>
                <w:rFonts w:ascii="Arial"/>
                <w:b/>
                <w:sz w:val="20"/>
              </w:rPr>
            </w:pPr>
            <w:r>
              <w:rPr>
                <w:rFonts w:ascii="Arial"/>
                <w:b/>
                <w:color w:val="FFFFFF"/>
                <w:w w:val="105"/>
                <w:sz w:val="20"/>
              </w:rPr>
              <w:t>Data Type</w:t>
            </w:r>
          </w:p>
        </w:tc>
        <w:tc>
          <w:tcPr>
            <w:tcW w:w="1383" w:type="dxa"/>
            <w:tcBorders>
              <w:bottom w:val="single" w:sz="18" w:space="0" w:color="FFFFFF"/>
            </w:tcBorders>
            <w:shd w:val="clear" w:color="auto" w:fill="0E6EC5"/>
          </w:tcPr>
          <w:p w:rsidR="00F96F11" w:rsidRDefault="001C5AE6">
            <w:pPr>
              <w:pStyle w:val="TableParagraph"/>
              <w:spacing w:before="30"/>
              <w:ind w:left="75"/>
              <w:rPr>
                <w:rFonts w:ascii="Arial"/>
                <w:b/>
                <w:sz w:val="20"/>
              </w:rPr>
            </w:pPr>
            <w:r>
              <w:rPr>
                <w:rFonts w:ascii="Arial"/>
                <w:b/>
                <w:color w:val="FFFFFF"/>
                <w:w w:val="105"/>
                <w:sz w:val="20"/>
              </w:rPr>
              <w:t>Default</w:t>
            </w:r>
          </w:p>
        </w:tc>
        <w:tc>
          <w:tcPr>
            <w:tcW w:w="1391" w:type="dxa"/>
            <w:tcBorders>
              <w:bottom w:val="single" w:sz="18" w:space="0" w:color="FFFFFF"/>
            </w:tcBorders>
            <w:shd w:val="clear" w:color="auto" w:fill="0E6EC5"/>
          </w:tcPr>
          <w:p w:rsidR="00F96F11" w:rsidRDefault="001C5AE6">
            <w:pPr>
              <w:pStyle w:val="TableParagraph"/>
              <w:spacing w:before="30"/>
              <w:ind w:left="83"/>
              <w:rPr>
                <w:rFonts w:ascii="Arial"/>
                <w:b/>
                <w:sz w:val="20"/>
              </w:rPr>
            </w:pPr>
            <w:r>
              <w:rPr>
                <w:rFonts w:ascii="Arial"/>
                <w:b/>
                <w:color w:val="FFFFFF"/>
                <w:sz w:val="20"/>
              </w:rPr>
              <w:t>Key</w:t>
            </w:r>
          </w:p>
        </w:tc>
        <w:tc>
          <w:tcPr>
            <w:tcW w:w="1391" w:type="dxa"/>
            <w:tcBorders>
              <w:bottom w:val="single" w:sz="18" w:space="0" w:color="FFFFFF"/>
            </w:tcBorders>
            <w:shd w:val="clear" w:color="auto" w:fill="0E6EC5"/>
          </w:tcPr>
          <w:p w:rsidR="00F96F11" w:rsidRDefault="001C5AE6">
            <w:pPr>
              <w:pStyle w:val="TableParagraph"/>
              <w:spacing w:before="30"/>
              <w:ind w:left="82"/>
              <w:rPr>
                <w:rFonts w:ascii="Arial"/>
                <w:b/>
                <w:sz w:val="20"/>
              </w:rPr>
            </w:pPr>
            <w:r>
              <w:rPr>
                <w:rFonts w:ascii="Arial"/>
                <w:b/>
                <w:color w:val="FFFFFF"/>
                <w:w w:val="105"/>
                <w:sz w:val="20"/>
              </w:rPr>
              <w:t>Extra</w:t>
            </w:r>
          </w:p>
        </w:tc>
      </w:tr>
      <w:tr w:rsidR="00F96F11">
        <w:trPr>
          <w:trHeight w:val="540"/>
        </w:trPr>
        <w:tc>
          <w:tcPr>
            <w:tcW w:w="1391" w:type="dxa"/>
            <w:tcBorders>
              <w:top w:val="single" w:sz="18" w:space="0" w:color="FFFFFF"/>
            </w:tcBorders>
            <w:shd w:val="clear" w:color="auto" w:fill="CCD5EA"/>
          </w:tcPr>
          <w:p w:rsidR="00F96F11" w:rsidRDefault="00CB6D21">
            <w:pPr>
              <w:pStyle w:val="TableParagraph"/>
              <w:spacing w:before="17"/>
              <w:ind w:left="76"/>
              <w:rPr>
                <w:sz w:val="20"/>
              </w:rPr>
            </w:pPr>
            <w:r>
              <w:rPr>
                <w:w w:val="110"/>
                <w:sz w:val="20"/>
              </w:rPr>
              <w:t>B</w:t>
            </w:r>
            <w:r w:rsidR="001C5AE6">
              <w:rPr>
                <w:w w:val="110"/>
                <w:sz w:val="20"/>
              </w:rPr>
              <w:t>ook</w:t>
            </w:r>
            <w:r>
              <w:rPr>
                <w:w w:val="110"/>
                <w:sz w:val="20"/>
              </w:rPr>
              <w:t xml:space="preserve"> </w:t>
            </w:r>
            <w:r w:rsidR="001C5AE6">
              <w:rPr>
                <w:w w:val="110"/>
                <w:sz w:val="20"/>
              </w:rPr>
              <w:t>id</w:t>
            </w:r>
          </w:p>
        </w:tc>
        <w:tc>
          <w:tcPr>
            <w:tcW w:w="1391" w:type="dxa"/>
            <w:tcBorders>
              <w:top w:val="single" w:sz="18" w:space="0" w:color="FFFFFF"/>
            </w:tcBorders>
            <w:shd w:val="clear" w:color="auto" w:fill="CCD5EA"/>
          </w:tcPr>
          <w:p w:rsidR="00F96F11" w:rsidRDefault="001C5AE6">
            <w:pPr>
              <w:pStyle w:val="TableParagraph"/>
              <w:spacing w:before="17"/>
              <w:ind w:left="76"/>
              <w:rPr>
                <w:sz w:val="20"/>
              </w:rPr>
            </w:pPr>
            <w:r>
              <w:rPr>
                <w:spacing w:val="-2"/>
                <w:w w:val="103"/>
                <w:sz w:val="20"/>
              </w:rPr>
              <w:t>I</w:t>
            </w:r>
            <w:r>
              <w:rPr>
                <w:w w:val="103"/>
                <w:sz w:val="20"/>
              </w:rPr>
              <w:t>N</w:t>
            </w:r>
            <w:r>
              <w:rPr>
                <w:spacing w:val="2"/>
                <w:w w:val="103"/>
                <w:sz w:val="20"/>
              </w:rPr>
              <w:t>T</w:t>
            </w:r>
            <w:r>
              <w:rPr>
                <w:w w:val="112"/>
                <w:sz w:val="20"/>
              </w:rPr>
              <w:t>(</w:t>
            </w:r>
            <w:r>
              <w:rPr>
                <w:smallCaps/>
                <w:spacing w:val="3"/>
                <w:w w:val="63"/>
                <w:sz w:val="20"/>
              </w:rPr>
              <w:t>11</w:t>
            </w:r>
            <w:r>
              <w:rPr>
                <w:w w:val="112"/>
                <w:sz w:val="20"/>
              </w:rPr>
              <w:t>)</w:t>
            </w:r>
          </w:p>
        </w:tc>
        <w:tc>
          <w:tcPr>
            <w:tcW w:w="1383" w:type="dxa"/>
            <w:tcBorders>
              <w:top w:val="single" w:sz="18" w:space="0" w:color="FFFFFF"/>
            </w:tcBorders>
            <w:shd w:val="clear" w:color="auto" w:fill="CCD5EA"/>
          </w:tcPr>
          <w:p w:rsidR="00F96F11" w:rsidRDefault="001C5AE6">
            <w:pPr>
              <w:pStyle w:val="TableParagraph"/>
              <w:spacing w:before="17"/>
              <w:ind w:left="75"/>
              <w:rPr>
                <w:sz w:val="20"/>
              </w:rPr>
            </w:pPr>
            <w:r>
              <w:rPr>
                <w:sz w:val="20"/>
              </w:rPr>
              <w:t>NOT NULL</w:t>
            </w:r>
          </w:p>
        </w:tc>
        <w:tc>
          <w:tcPr>
            <w:tcW w:w="1391" w:type="dxa"/>
            <w:tcBorders>
              <w:top w:val="single" w:sz="18" w:space="0" w:color="FFFFFF"/>
            </w:tcBorders>
            <w:shd w:val="clear" w:color="auto" w:fill="CCD5EA"/>
          </w:tcPr>
          <w:p w:rsidR="00F96F11" w:rsidRDefault="001C5AE6">
            <w:pPr>
              <w:pStyle w:val="TableParagraph"/>
              <w:spacing w:before="17"/>
              <w:ind w:left="83"/>
              <w:rPr>
                <w:sz w:val="20"/>
              </w:rPr>
            </w:pPr>
            <w:r>
              <w:rPr>
                <w:w w:val="105"/>
                <w:sz w:val="20"/>
              </w:rPr>
              <w:t>Foreign key</w:t>
            </w:r>
          </w:p>
        </w:tc>
        <w:tc>
          <w:tcPr>
            <w:tcW w:w="1391" w:type="dxa"/>
            <w:tcBorders>
              <w:top w:val="single" w:sz="18" w:space="0" w:color="FFFFFF"/>
            </w:tcBorders>
            <w:shd w:val="clear" w:color="auto" w:fill="CCD5EA"/>
          </w:tcPr>
          <w:p w:rsidR="00F96F11" w:rsidRDefault="001C5AE6">
            <w:pPr>
              <w:pStyle w:val="TableParagraph"/>
              <w:spacing w:before="17" w:line="254" w:lineRule="auto"/>
              <w:ind w:left="82"/>
              <w:rPr>
                <w:sz w:val="20"/>
              </w:rPr>
            </w:pPr>
            <w:r>
              <w:rPr>
                <w:w w:val="105"/>
                <w:sz w:val="20"/>
              </w:rPr>
              <w:t xml:space="preserve">References </w:t>
            </w:r>
            <w:r>
              <w:rPr>
                <w:w w:val="110"/>
                <w:sz w:val="20"/>
              </w:rPr>
              <w:t>book</w:t>
            </w:r>
          </w:p>
        </w:tc>
      </w:tr>
      <w:tr w:rsidR="00F96F11">
        <w:trPr>
          <w:trHeight w:val="553"/>
        </w:trPr>
        <w:tc>
          <w:tcPr>
            <w:tcW w:w="1391" w:type="dxa"/>
            <w:shd w:val="clear" w:color="auto" w:fill="E7EBF5"/>
          </w:tcPr>
          <w:p w:rsidR="00F96F11" w:rsidRDefault="00CB6D21">
            <w:pPr>
              <w:pStyle w:val="TableParagraph"/>
              <w:spacing w:before="32"/>
              <w:ind w:left="76"/>
              <w:rPr>
                <w:sz w:val="20"/>
              </w:rPr>
            </w:pPr>
            <w:r>
              <w:rPr>
                <w:w w:val="115"/>
                <w:sz w:val="20"/>
              </w:rPr>
              <w:t>S</w:t>
            </w:r>
            <w:r w:rsidR="001C5AE6">
              <w:rPr>
                <w:w w:val="115"/>
                <w:sz w:val="20"/>
              </w:rPr>
              <w:t>tu</w:t>
            </w:r>
            <w:r>
              <w:rPr>
                <w:w w:val="115"/>
                <w:sz w:val="20"/>
              </w:rPr>
              <w:t xml:space="preserve">dent </w:t>
            </w:r>
            <w:r w:rsidR="001C5AE6">
              <w:rPr>
                <w:w w:val="115"/>
                <w:sz w:val="20"/>
              </w:rPr>
              <w:t>id</w:t>
            </w:r>
          </w:p>
        </w:tc>
        <w:tc>
          <w:tcPr>
            <w:tcW w:w="1391" w:type="dxa"/>
            <w:shd w:val="clear" w:color="auto" w:fill="E7EBF5"/>
          </w:tcPr>
          <w:p w:rsidR="00F96F11" w:rsidRDefault="001C5AE6">
            <w:pPr>
              <w:pStyle w:val="TableParagraph"/>
              <w:spacing w:before="32"/>
              <w:ind w:left="76"/>
              <w:rPr>
                <w:sz w:val="20"/>
              </w:rPr>
            </w:pPr>
            <w:r>
              <w:rPr>
                <w:spacing w:val="-2"/>
                <w:w w:val="103"/>
                <w:sz w:val="20"/>
              </w:rPr>
              <w:t>I</w:t>
            </w:r>
            <w:r>
              <w:rPr>
                <w:w w:val="103"/>
                <w:sz w:val="20"/>
              </w:rPr>
              <w:t>N</w:t>
            </w:r>
            <w:r>
              <w:rPr>
                <w:spacing w:val="2"/>
                <w:w w:val="103"/>
                <w:sz w:val="20"/>
              </w:rPr>
              <w:t>T</w:t>
            </w:r>
            <w:r>
              <w:rPr>
                <w:w w:val="112"/>
                <w:sz w:val="20"/>
              </w:rPr>
              <w:t>(</w:t>
            </w:r>
            <w:r>
              <w:rPr>
                <w:smallCaps/>
                <w:spacing w:val="3"/>
                <w:w w:val="63"/>
                <w:sz w:val="20"/>
              </w:rPr>
              <w:t>11</w:t>
            </w:r>
            <w:r>
              <w:rPr>
                <w:w w:val="112"/>
                <w:sz w:val="20"/>
              </w:rPr>
              <w:t>)</w:t>
            </w:r>
          </w:p>
        </w:tc>
        <w:tc>
          <w:tcPr>
            <w:tcW w:w="1383" w:type="dxa"/>
            <w:shd w:val="clear" w:color="auto" w:fill="E7EBF5"/>
          </w:tcPr>
          <w:p w:rsidR="00F96F11" w:rsidRDefault="001C5AE6">
            <w:pPr>
              <w:pStyle w:val="TableParagraph"/>
              <w:spacing w:before="32"/>
              <w:ind w:left="75"/>
              <w:rPr>
                <w:sz w:val="20"/>
              </w:rPr>
            </w:pPr>
            <w:r>
              <w:rPr>
                <w:sz w:val="20"/>
              </w:rPr>
              <w:t>NOT NULL</w:t>
            </w:r>
          </w:p>
        </w:tc>
        <w:tc>
          <w:tcPr>
            <w:tcW w:w="1391" w:type="dxa"/>
            <w:shd w:val="clear" w:color="auto" w:fill="E7EBF5"/>
          </w:tcPr>
          <w:p w:rsidR="00F96F11" w:rsidRDefault="001C5AE6">
            <w:pPr>
              <w:pStyle w:val="TableParagraph"/>
              <w:spacing w:before="32"/>
              <w:ind w:left="83"/>
              <w:rPr>
                <w:sz w:val="20"/>
              </w:rPr>
            </w:pPr>
            <w:r>
              <w:rPr>
                <w:w w:val="105"/>
                <w:sz w:val="20"/>
              </w:rPr>
              <w:t>Foreign key</w:t>
            </w:r>
          </w:p>
        </w:tc>
        <w:tc>
          <w:tcPr>
            <w:tcW w:w="1391" w:type="dxa"/>
            <w:shd w:val="clear" w:color="auto" w:fill="E7EBF5"/>
          </w:tcPr>
          <w:p w:rsidR="00F96F11" w:rsidRDefault="001C5AE6">
            <w:pPr>
              <w:pStyle w:val="TableParagraph"/>
              <w:spacing w:before="32" w:line="254" w:lineRule="auto"/>
              <w:ind w:left="82"/>
              <w:rPr>
                <w:sz w:val="20"/>
              </w:rPr>
            </w:pPr>
            <w:r>
              <w:rPr>
                <w:w w:val="105"/>
                <w:sz w:val="20"/>
              </w:rPr>
              <w:t xml:space="preserve">References </w:t>
            </w:r>
            <w:r>
              <w:rPr>
                <w:w w:val="110"/>
                <w:sz w:val="20"/>
              </w:rPr>
              <w:t>Student</w:t>
            </w:r>
          </w:p>
        </w:tc>
      </w:tr>
      <w:tr w:rsidR="00F96F11">
        <w:trPr>
          <w:trHeight w:val="503"/>
        </w:trPr>
        <w:tc>
          <w:tcPr>
            <w:tcW w:w="1391" w:type="dxa"/>
            <w:shd w:val="clear" w:color="auto" w:fill="CCD5EA"/>
          </w:tcPr>
          <w:p w:rsidR="00F96F11" w:rsidRDefault="00CB6D21">
            <w:pPr>
              <w:pStyle w:val="TableParagraph"/>
              <w:spacing w:before="35"/>
              <w:ind w:left="76"/>
              <w:rPr>
                <w:sz w:val="20"/>
              </w:rPr>
            </w:pPr>
            <w:r>
              <w:rPr>
                <w:w w:val="110"/>
                <w:sz w:val="20"/>
              </w:rPr>
              <w:t>I</w:t>
            </w:r>
            <w:r w:rsidR="001C5AE6">
              <w:rPr>
                <w:w w:val="110"/>
                <w:sz w:val="20"/>
              </w:rPr>
              <w:t>ssue</w:t>
            </w:r>
            <w:r>
              <w:rPr>
                <w:w w:val="110"/>
                <w:sz w:val="20"/>
              </w:rPr>
              <w:t xml:space="preserve"> </w:t>
            </w:r>
            <w:r w:rsidR="001C5AE6">
              <w:rPr>
                <w:w w:val="110"/>
                <w:sz w:val="20"/>
              </w:rPr>
              <w:t>date</w:t>
            </w:r>
          </w:p>
        </w:tc>
        <w:tc>
          <w:tcPr>
            <w:tcW w:w="1391" w:type="dxa"/>
            <w:shd w:val="clear" w:color="auto" w:fill="CCD5EA"/>
          </w:tcPr>
          <w:p w:rsidR="00F96F11" w:rsidRDefault="001C5AE6">
            <w:pPr>
              <w:pStyle w:val="TableParagraph"/>
              <w:spacing w:before="35"/>
              <w:ind w:left="76"/>
              <w:rPr>
                <w:sz w:val="20"/>
              </w:rPr>
            </w:pPr>
            <w:r>
              <w:rPr>
                <w:sz w:val="20"/>
              </w:rPr>
              <w:t>DATE</w:t>
            </w:r>
          </w:p>
        </w:tc>
        <w:tc>
          <w:tcPr>
            <w:tcW w:w="1383" w:type="dxa"/>
            <w:shd w:val="clear" w:color="auto" w:fill="CCD5EA"/>
          </w:tcPr>
          <w:p w:rsidR="00F96F11" w:rsidRDefault="001C5AE6">
            <w:pPr>
              <w:pStyle w:val="TableParagraph"/>
              <w:spacing w:before="35"/>
              <w:ind w:left="117"/>
              <w:rPr>
                <w:sz w:val="20"/>
              </w:rPr>
            </w:pPr>
            <w:r>
              <w:rPr>
                <w:sz w:val="20"/>
              </w:rPr>
              <w:t>NULL</w:t>
            </w:r>
          </w:p>
        </w:tc>
        <w:tc>
          <w:tcPr>
            <w:tcW w:w="1391" w:type="dxa"/>
            <w:shd w:val="clear" w:color="auto" w:fill="CCD5EA"/>
          </w:tcPr>
          <w:p w:rsidR="00F96F11" w:rsidRDefault="00F96F11">
            <w:pPr>
              <w:pStyle w:val="TableParagraph"/>
            </w:pPr>
          </w:p>
        </w:tc>
        <w:tc>
          <w:tcPr>
            <w:tcW w:w="1391" w:type="dxa"/>
            <w:shd w:val="clear" w:color="auto" w:fill="CCD5EA"/>
          </w:tcPr>
          <w:p w:rsidR="00F96F11" w:rsidRDefault="00F96F11">
            <w:pPr>
              <w:pStyle w:val="TableParagraph"/>
            </w:pPr>
          </w:p>
        </w:tc>
      </w:tr>
      <w:tr w:rsidR="00F96F11">
        <w:trPr>
          <w:trHeight w:val="503"/>
        </w:trPr>
        <w:tc>
          <w:tcPr>
            <w:tcW w:w="1391" w:type="dxa"/>
            <w:shd w:val="clear" w:color="auto" w:fill="E7EBF5"/>
          </w:tcPr>
          <w:p w:rsidR="00F96F11" w:rsidRDefault="00CB6D21">
            <w:pPr>
              <w:pStyle w:val="TableParagraph"/>
              <w:spacing w:before="34"/>
              <w:ind w:left="76"/>
              <w:rPr>
                <w:sz w:val="20"/>
              </w:rPr>
            </w:pPr>
            <w:r>
              <w:rPr>
                <w:w w:val="115"/>
                <w:sz w:val="20"/>
              </w:rPr>
              <w:t>R</w:t>
            </w:r>
            <w:r w:rsidR="001C5AE6">
              <w:rPr>
                <w:w w:val="115"/>
                <w:sz w:val="20"/>
              </w:rPr>
              <w:t>eturn</w:t>
            </w:r>
            <w:r>
              <w:rPr>
                <w:w w:val="115"/>
                <w:sz w:val="20"/>
              </w:rPr>
              <w:t xml:space="preserve"> </w:t>
            </w:r>
            <w:r w:rsidR="001C5AE6">
              <w:rPr>
                <w:w w:val="115"/>
                <w:sz w:val="20"/>
              </w:rPr>
              <w:t>date</w:t>
            </w:r>
          </w:p>
        </w:tc>
        <w:tc>
          <w:tcPr>
            <w:tcW w:w="1391" w:type="dxa"/>
            <w:shd w:val="clear" w:color="auto" w:fill="E7EBF5"/>
          </w:tcPr>
          <w:p w:rsidR="00F96F11" w:rsidRDefault="001C5AE6">
            <w:pPr>
              <w:pStyle w:val="TableParagraph"/>
              <w:spacing w:before="34"/>
              <w:ind w:left="76"/>
              <w:rPr>
                <w:sz w:val="20"/>
              </w:rPr>
            </w:pPr>
            <w:r>
              <w:rPr>
                <w:sz w:val="20"/>
              </w:rPr>
              <w:t>DATE</w:t>
            </w:r>
          </w:p>
        </w:tc>
        <w:tc>
          <w:tcPr>
            <w:tcW w:w="1383" w:type="dxa"/>
            <w:shd w:val="clear" w:color="auto" w:fill="E7EBF5"/>
          </w:tcPr>
          <w:p w:rsidR="00F96F11" w:rsidRDefault="001C5AE6">
            <w:pPr>
              <w:pStyle w:val="TableParagraph"/>
              <w:spacing w:before="34"/>
              <w:ind w:left="117"/>
              <w:rPr>
                <w:sz w:val="20"/>
              </w:rPr>
            </w:pPr>
            <w:r>
              <w:rPr>
                <w:sz w:val="20"/>
              </w:rPr>
              <w:t>NULL</w:t>
            </w:r>
          </w:p>
        </w:tc>
        <w:tc>
          <w:tcPr>
            <w:tcW w:w="1391" w:type="dxa"/>
            <w:shd w:val="clear" w:color="auto" w:fill="E7EBF5"/>
          </w:tcPr>
          <w:p w:rsidR="00F96F11" w:rsidRDefault="00F96F11">
            <w:pPr>
              <w:pStyle w:val="TableParagraph"/>
            </w:pPr>
          </w:p>
        </w:tc>
        <w:tc>
          <w:tcPr>
            <w:tcW w:w="1391" w:type="dxa"/>
            <w:shd w:val="clear" w:color="auto" w:fill="E7EBF5"/>
          </w:tcPr>
          <w:p w:rsidR="00F96F11" w:rsidRDefault="00F96F11">
            <w:pPr>
              <w:pStyle w:val="TableParagraph"/>
            </w:pPr>
          </w:p>
        </w:tc>
      </w:tr>
    </w:tbl>
    <w:p w:rsidR="00F96F11" w:rsidRDefault="00F96F11">
      <w:pPr>
        <w:pStyle w:val="BodyText"/>
        <w:rPr>
          <w:sz w:val="30"/>
        </w:rPr>
      </w:pPr>
    </w:p>
    <w:p w:rsidR="00F96F11" w:rsidRDefault="00F96F11">
      <w:pPr>
        <w:pStyle w:val="BodyText"/>
        <w:rPr>
          <w:sz w:val="30"/>
        </w:rPr>
      </w:pPr>
    </w:p>
    <w:p w:rsidR="00F96F11" w:rsidRDefault="00F96F11">
      <w:pPr>
        <w:pStyle w:val="BodyText"/>
        <w:rPr>
          <w:sz w:val="30"/>
        </w:rPr>
      </w:pPr>
    </w:p>
    <w:p w:rsidR="00F96F11" w:rsidRDefault="00F96F11">
      <w:pPr>
        <w:pStyle w:val="BodyText"/>
        <w:rPr>
          <w:sz w:val="30"/>
        </w:rPr>
      </w:pPr>
    </w:p>
    <w:p w:rsidR="00F96F11" w:rsidRDefault="00F96F11">
      <w:pPr>
        <w:pStyle w:val="BodyText"/>
        <w:rPr>
          <w:sz w:val="30"/>
        </w:rPr>
      </w:pPr>
    </w:p>
    <w:p w:rsidR="00F96F11" w:rsidRDefault="00F96F11">
      <w:pPr>
        <w:pStyle w:val="BodyText"/>
        <w:rPr>
          <w:sz w:val="30"/>
        </w:rPr>
      </w:pPr>
    </w:p>
    <w:p w:rsidR="00F96F11" w:rsidRDefault="001C5AE6">
      <w:pPr>
        <w:pStyle w:val="ListParagraph"/>
        <w:numPr>
          <w:ilvl w:val="0"/>
          <w:numId w:val="14"/>
        </w:numPr>
        <w:tabs>
          <w:tab w:val="left" w:pos="585"/>
        </w:tabs>
        <w:spacing w:before="206"/>
        <w:ind w:left="584" w:hanging="240"/>
        <w:rPr>
          <w:sz w:val="28"/>
        </w:rPr>
      </w:pPr>
      <w:r>
        <w:rPr>
          <w:spacing w:val="-3"/>
          <w:sz w:val="28"/>
        </w:rPr>
        <w:t xml:space="preserve">STUDENT </w:t>
      </w:r>
      <w:r>
        <w:rPr>
          <w:sz w:val="28"/>
        </w:rPr>
        <w:t>LOGIN</w:t>
      </w:r>
      <w:r w:rsidR="00CB6D21">
        <w:rPr>
          <w:sz w:val="28"/>
        </w:rPr>
        <w:t xml:space="preserve"> </w:t>
      </w:r>
      <w:r>
        <w:rPr>
          <w:spacing w:val="-5"/>
          <w:sz w:val="28"/>
        </w:rPr>
        <w:t>TABLE</w:t>
      </w:r>
    </w:p>
    <w:p w:rsidR="00F96F11" w:rsidRDefault="00F96F11">
      <w:pPr>
        <w:pStyle w:val="BodyText"/>
        <w:spacing w:before="1" w:after="1"/>
        <w:rPr>
          <w:sz w:val="14"/>
        </w:rPr>
      </w:pPr>
    </w:p>
    <w:tbl>
      <w:tblPr>
        <w:tblW w:w="0" w:type="auto"/>
        <w:tblInd w:w="100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tblPr>
      <w:tblGrid>
        <w:gridCol w:w="1384"/>
        <w:gridCol w:w="1647"/>
        <w:gridCol w:w="1318"/>
        <w:gridCol w:w="1186"/>
        <w:gridCol w:w="1384"/>
      </w:tblGrid>
      <w:tr w:rsidR="00F96F11">
        <w:trPr>
          <w:trHeight w:val="510"/>
        </w:trPr>
        <w:tc>
          <w:tcPr>
            <w:tcW w:w="1384" w:type="dxa"/>
            <w:tcBorders>
              <w:bottom w:val="single" w:sz="18" w:space="0" w:color="FFFFFF"/>
            </w:tcBorders>
            <w:shd w:val="clear" w:color="auto" w:fill="0E6EC5"/>
          </w:tcPr>
          <w:p w:rsidR="00F96F11" w:rsidRDefault="001C5AE6">
            <w:pPr>
              <w:pStyle w:val="TableParagraph"/>
              <w:spacing w:before="34"/>
              <w:ind w:left="74"/>
              <w:rPr>
                <w:rFonts w:ascii="Arial"/>
                <w:b/>
                <w:sz w:val="19"/>
              </w:rPr>
            </w:pPr>
            <w:r>
              <w:rPr>
                <w:rFonts w:ascii="Arial"/>
                <w:b/>
                <w:color w:val="FFFFFF"/>
                <w:w w:val="110"/>
                <w:sz w:val="19"/>
              </w:rPr>
              <w:t>Field</w:t>
            </w:r>
          </w:p>
        </w:tc>
        <w:tc>
          <w:tcPr>
            <w:tcW w:w="1647" w:type="dxa"/>
            <w:tcBorders>
              <w:bottom w:val="single" w:sz="18" w:space="0" w:color="FFFFFF"/>
            </w:tcBorders>
            <w:shd w:val="clear" w:color="auto" w:fill="0E6EC5"/>
          </w:tcPr>
          <w:p w:rsidR="00F96F11" w:rsidRDefault="001C5AE6">
            <w:pPr>
              <w:pStyle w:val="TableParagraph"/>
              <w:spacing w:before="34"/>
              <w:ind w:left="75"/>
              <w:rPr>
                <w:rFonts w:ascii="Arial"/>
                <w:b/>
                <w:sz w:val="19"/>
              </w:rPr>
            </w:pPr>
            <w:r>
              <w:rPr>
                <w:rFonts w:ascii="Arial"/>
                <w:b/>
                <w:color w:val="FFFFFF"/>
                <w:w w:val="110"/>
                <w:sz w:val="19"/>
              </w:rPr>
              <w:t>Data type</w:t>
            </w:r>
          </w:p>
        </w:tc>
        <w:tc>
          <w:tcPr>
            <w:tcW w:w="1318" w:type="dxa"/>
            <w:tcBorders>
              <w:bottom w:val="single" w:sz="18" w:space="0" w:color="FFFFFF"/>
            </w:tcBorders>
            <w:shd w:val="clear" w:color="auto" w:fill="0E6EC5"/>
          </w:tcPr>
          <w:p w:rsidR="00F96F11" w:rsidRDefault="001C5AE6">
            <w:pPr>
              <w:pStyle w:val="TableParagraph"/>
              <w:spacing w:before="34"/>
              <w:ind w:left="77"/>
              <w:rPr>
                <w:rFonts w:ascii="Arial"/>
                <w:b/>
                <w:sz w:val="19"/>
              </w:rPr>
            </w:pPr>
            <w:r>
              <w:rPr>
                <w:rFonts w:ascii="Arial"/>
                <w:b/>
                <w:color w:val="FFFFFF"/>
                <w:w w:val="110"/>
                <w:sz w:val="19"/>
              </w:rPr>
              <w:t>Default</w:t>
            </w:r>
          </w:p>
        </w:tc>
        <w:tc>
          <w:tcPr>
            <w:tcW w:w="1186" w:type="dxa"/>
            <w:tcBorders>
              <w:bottom w:val="single" w:sz="18" w:space="0" w:color="FFFFFF"/>
            </w:tcBorders>
            <w:shd w:val="clear" w:color="auto" w:fill="0E6EC5"/>
          </w:tcPr>
          <w:p w:rsidR="00F96F11" w:rsidRDefault="001C5AE6">
            <w:pPr>
              <w:pStyle w:val="TableParagraph"/>
              <w:spacing w:before="34"/>
              <w:ind w:left="78"/>
              <w:rPr>
                <w:rFonts w:ascii="Arial"/>
                <w:b/>
                <w:sz w:val="19"/>
              </w:rPr>
            </w:pPr>
            <w:r>
              <w:rPr>
                <w:rFonts w:ascii="Arial"/>
                <w:b/>
                <w:color w:val="FFFFFF"/>
                <w:sz w:val="19"/>
              </w:rPr>
              <w:t>Key</w:t>
            </w:r>
          </w:p>
        </w:tc>
        <w:tc>
          <w:tcPr>
            <w:tcW w:w="1384" w:type="dxa"/>
            <w:tcBorders>
              <w:bottom w:val="single" w:sz="18" w:space="0" w:color="FFFFFF"/>
            </w:tcBorders>
            <w:shd w:val="clear" w:color="auto" w:fill="0E6EC5"/>
          </w:tcPr>
          <w:p w:rsidR="00F96F11" w:rsidRDefault="001C5AE6">
            <w:pPr>
              <w:pStyle w:val="TableParagraph"/>
              <w:spacing w:before="34"/>
              <w:ind w:left="79"/>
              <w:rPr>
                <w:rFonts w:ascii="Arial"/>
                <w:b/>
                <w:sz w:val="19"/>
              </w:rPr>
            </w:pPr>
            <w:r>
              <w:rPr>
                <w:rFonts w:ascii="Arial"/>
                <w:b/>
                <w:color w:val="FFFFFF"/>
                <w:w w:val="105"/>
                <w:sz w:val="19"/>
              </w:rPr>
              <w:t>Extra</w:t>
            </w:r>
          </w:p>
        </w:tc>
      </w:tr>
      <w:tr w:rsidR="00F96F11">
        <w:trPr>
          <w:trHeight w:val="526"/>
        </w:trPr>
        <w:tc>
          <w:tcPr>
            <w:tcW w:w="1384" w:type="dxa"/>
            <w:tcBorders>
              <w:top w:val="single" w:sz="18" w:space="0" w:color="FFFFFF"/>
            </w:tcBorders>
            <w:shd w:val="clear" w:color="auto" w:fill="CCD5EA"/>
          </w:tcPr>
          <w:p w:rsidR="00F96F11" w:rsidRDefault="00CB6D21">
            <w:pPr>
              <w:pStyle w:val="TableParagraph"/>
              <w:spacing w:before="22"/>
              <w:ind w:left="74"/>
              <w:rPr>
                <w:sz w:val="19"/>
              </w:rPr>
            </w:pPr>
            <w:r>
              <w:rPr>
                <w:w w:val="110"/>
                <w:sz w:val="19"/>
              </w:rPr>
              <w:t>L</w:t>
            </w:r>
            <w:r w:rsidR="001C5AE6">
              <w:rPr>
                <w:w w:val="110"/>
                <w:sz w:val="19"/>
              </w:rPr>
              <w:t>og</w:t>
            </w:r>
            <w:r>
              <w:rPr>
                <w:w w:val="110"/>
                <w:sz w:val="19"/>
              </w:rPr>
              <w:t xml:space="preserve">in </w:t>
            </w:r>
            <w:r w:rsidR="001C5AE6">
              <w:rPr>
                <w:w w:val="110"/>
                <w:sz w:val="19"/>
              </w:rPr>
              <w:t>id</w:t>
            </w:r>
          </w:p>
        </w:tc>
        <w:tc>
          <w:tcPr>
            <w:tcW w:w="1647" w:type="dxa"/>
            <w:tcBorders>
              <w:top w:val="single" w:sz="18" w:space="0" w:color="FFFFFF"/>
            </w:tcBorders>
            <w:shd w:val="clear" w:color="auto" w:fill="CCD5EA"/>
          </w:tcPr>
          <w:p w:rsidR="00F96F11" w:rsidRDefault="001C5AE6">
            <w:pPr>
              <w:pStyle w:val="TableParagraph"/>
              <w:spacing w:before="22"/>
              <w:ind w:left="75"/>
              <w:rPr>
                <w:sz w:val="19"/>
              </w:rPr>
            </w:pPr>
            <w:r>
              <w:rPr>
                <w:spacing w:val="-2"/>
                <w:w w:val="106"/>
                <w:sz w:val="19"/>
              </w:rPr>
              <w:t>I</w:t>
            </w:r>
            <w:r>
              <w:rPr>
                <w:w w:val="106"/>
                <w:sz w:val="19"/>
              </w:rPr>
              <w:t>N</w:t>
            </w:r>
            <w:r>
              <w:rPr>
                <w:spacing w:val="1"/>
                <w:w w:val="106"/>
                <w:sz w:val="19"/>
              </w:rPr>
              <w:t>T</w:t>
            </w:r>
            <w:r>
              <w:rPr>
                <w:w w:val="115"/>
                <w:sz w:val="19"/>
              </w:rPr>
              <w:t>(</w:t>
            </w:r>
            <w:r>
              <w:rPr>
                <w:smallCaps/>
                <w:spacing w:val="3"/>
                <w:w w:val="65"/>
                <w:sz w:val="19"/>
              </w:rPr>
              <w:t>11</w:t>
            </w:r>
            <w:r>
              <w:rPr>
                <w:w w:val="115"/>
                <w:sz w:val="19"/>
              </w:rPr>
              <w:t>)</w:t>
            </w:r>
          </w:p>
        </w:tc>
        <w:tc>
          <w:tcPr>
            <w:tcW w:w="1318" w:type="dxa"/>
            <w:tcBorders>
              <w:top w:val="single" w:sz="18" w:space="0" w:color="FFFFFF"/>
            </w:tcBorders>
            <w:shd w:val="clear" w:color="auto" w:fill="CCD5EA"/>
          </w:tcPr>
          <w:p w:rsidR="00F96F11" w:rsidRDefault="001C5AE6">
            <w:pPr>
              <w:pStyle w:val="TableParagraph"/>
              <w:spacing w:before="22"/>
              <w:ind w:left="77"/>
              <w:rPr>
                <w:sz w:val="19"/>
              </w:rPr>
            </w:pPr>
            <w:r>
              <w:rPr>
                <w:w w:val="105"/>
                <w:sz w:val="19"/>
              </w:rPr>
              <w:t>NOT NULL</w:t>
            </w:r>
          </w:p>
        </w:tc>
        <w:tc>
          <w:tcPr>
            <w:tcW w:w="1186" w:type="dxa"/>
            <w:tcBorders>
              <w:top w:val="single" w:sz="18" w:space="0" w:color="FFFFFF"/>
            </w:tcBorders>
            <w:shd w:val="clear" w:color="auto" w:fill="CCD5EA"/>
          </w:tcPr>
          <w:p w:rsidR="00F96F11" w:rsidRDefault="001C5AE6">
            <w:pPr>
              <w:pStyle w:val="TableParagraph"/>
              <w:spacing w:before="22"/>
              <w:ind w:left="78"/>
              <w:rPr>
                <w:sz w:val="19"/>
              </w:rPr>
            </w:pPr>
            <w:r>
              <w:rPr>
                <w:w w:val="110"/>
                <w:sz w:val="19"/>
              </w:rPr>
              <w:t>Foreign key</w:t>
            </w:r>
          </w:p>
        </w:tc>
        <w:tc>
          <w:tcPr>
            <w:tcW w:w="1384" w:type="dxa"/>
            <w:tcBorders>
              <w:top w:val="single" w:sz="18" w:space="0" w:color="FFFFFF"/>
            </w:tcBorders>
            <w:shd w:val="clear" w:color="auto" w:fill="CCD5EA"/>
          </w:tcPr>
          <w:p w:rsidR="00F96F11" w:rsidRDefault="001C5AE6">
            <w:pPr>
              <w:pStyle w:val="TableParagraph"/>
              <w:spacing w:before="22" w:line="261" w:lineRule="auto"/>
              <w:ind w:left="79" w:right="346"/>
              <w:rPr>
                <w:sz w:val="19"/>
              </w:rPr>
            </w:pPr>
            <w:r>
              <w:rPr>
                <w:w w:val="110"/>
                <w:sz w:val="19"/>
              </w:rPr>
              <w:t xml:space="preserve">References </w:t>
            </w:r>
            <w:r>
              <w:rPr>
                <w:w w:val="115"/>
                <w:sz w:val="19"/>
              </w:rPr>
              <w:t>Student</w:t>
            </w:r>
          </w:p>
        </w:tc>
      </w:tr>
      <w:tr w:rsidR="00F96F11">
        <w:trPr>
          <w:trHeight w:val="531"/>
        </w:trPr>
        <w:tc>
          <w:tcPr>
            <w:tcW w:w="1384" w:type="dxa"/>
            <w:shd w:val="clear" w:color="auto" w:fill="E7EBF5"/>
          </w:tcPr>
          <w:p w:rsidR="00F96F11" w:rsidRDefault="001C5AE6">
            <w:pPr>
              <w:pStyle w:val="TableParagraph"/>
              <w:spacing w:before="38"/>
              <w:ind w:left="74"/>
              <w:rPr>
                <w:sz w:val="19"/>
              </w:rPr>
            </w:pPr>
            <w:r>
              <w:rPr>
                <w:w w:val="115"/>
                <w:sz w:val="19"/>
              </w:rPr>
              <w:t>Username</w:t>
            </w:r>
          </w:p>
        </w:tc>
        <w:tc>
          <w:tcPr>
            <w:tcW w:w="1647" w:type="dxa"/>
            <w:shd w:val="clear" w:color="auto" w:fill="E7EBF5"/>
          </w:tcPr>
          <w:p w:rsidR="00F96F11" w:rsidRDefault="001C5AE6">
            <w:pPr>
              <w:pStyle w:val="TableParagraph"/>
              <w:spacing w:before="38"/>
              <w:ind w:left="75"/>
              <w:rPr>
                <w:sz w:val="19"/>
              </w:rPr>
            </w:pPr>
            <w:r>
              <w:rPr>
                <w:w w:val="105"/>
                <w:sz w:val="19"/>
              </w:rPr>
              <w:t>VARCHAR(255)</w:t>
            </w:r>
          </w:p>
        </w:tc>
        <w:tc>
          <w:tcPr>
            <w:tcW w:w="1318" w:type="dxa"/>
            <w:shd w:val="clear" w:color="auto" w:fill="E7EBF5"/>
          </w:tcPr>
          <w:p w:rsidR="00F96F11" w:rsidRDefault="001C5AE6">
            <w:pPr>
              <w:pStyle w:val="TableParagraph"/>
              <w:spacing w:before="38"/>
              <w:ind w:left="77"/>
              <w:rPr>
                <w:sz w:val="19"/>
              </w:rPr>
            </w:pPr>
            <w:r>
              <w:rPr>
                <w:sz w:val="19"/>
              </w:rPr>
              <w:t>NULL</w:t>
            </w:r>
          </w:p>
        </w:tc>
        <w:tc>
          <w:tcPr>
            <w:tcW w:w="1186" w:type="dxa"/>
            <w:shd w:val="clear" w:color="auto" w:fill="E7EBF5"/>
          </w:tcPr>
          <w:p w:rsidR="00F96F11" w:rsidRDefault="00F96F11">
            <w:pPr>
              <w:pStyle w:val="TableParagraph"/>
            </w:pPr>
          </w:p>
        </w:tc>
        <w:tc>
          <w:tcPr>
            <w:tcW w:w="1384" w:type="dxa"/>
            <w:shd w:val="clear" w:color="auto" w:fill="E7EBF5"/>
          </w:tcPr>
          <w:p w:rsidR="00F96F11" w:rsidRDefault="00F96F11">
            <w:pPr>
              <w:pStyle w:val="TableParagraph"/>
            </w:pPr>
          </w:p>
        </w:tc>
      </w:tr>
      <w:tr w:rsidR="00F96F11">
        <w:trPr>
          <w:trHeight w:val="720"/>
        </w:trPr>
        <w:tc>
          <w:tcPr>
            <w:tcW w:w="1384" w:type="dxa"/>
            <w:shd w:val="clear" w:color="auto" w:fill="CCD5EA"/>
          </w:tcPr>
          <w:p w:rsidR="00F96F11" w:rsidRDefault="001C5AE6">
            <w:pPr>
              <w:pStyle w:val="TableParagraph"/>
              <w:spacing w:before="39"/>
              <w:ind w:left="74"/>
              <w:rPr>
                <w:sz w:val="19"/>
              </w:rPr>
            </w:pPr>
            <w:r>
              <w:rPr>
                <w:w w:val="110"/>
                <w:sz w:val="19"/>
              </w:rPr>
              <w:t>Password</w:t>
            </w:r>
          </w:p>
        </w:tc>
        <w:tc>
          <w:tcPr>
            <w:tcW w:w="1647" w:type="dxa"/>
            <w:shd w:val="clear" w:color="auto" w:fill="CCD5EA"/>
          </w:tcPr>
          <w:p w:rsidR="00F96F11" w:rsidRDefault="001C5AE6">
            <w:pPr>
              <w:pStyle w:val="TableParagraph"/>
              <w:spacing w:before="39"/>
              <w:ind w:left="75"/>
              <w:rPr>
                <w:sz w:val="19"/>
              </w:rPr>
            </w:pPr>
            <w:r>
              <w:rPr>
                <w:w w:val="105"/>
                <w:sz w:val="19"/>
              </w:rPr>
              <w:t>VARCHAR(255)</w:t>
            </w:r>
          </w:p>
        </w:tc>
        <w:tc>
          <w:tcPr>
            <w:tcW w:w="1318" w:type="dxa"/>
            <w:shd w:val="clear" w:color="auto" w:fill="CCD5EA"/>
          </w:tcPr>
          <w:p w:rsidR="00F96F11" w:rsidRDefault="001C5AE6">
            <w:pPr>
              <w:pStyle w:val="TableParagraph"/>
              <w:spacing w:before="39"/>
              <w:ind w:left="77"/>
              <w:rPr>
                <w:sz w:val="19"/>
              </w:rPr>
            </w:pPr>
            <w:r>
              <w:rPr>
                <w:sz w:val="19"/>
              </w:rPr>
              <w:t>NULL</w:t>
            </w:r>
          </w:p>
        </w:tc>
        <w:tc>
          <w:tcPr>
            <w:tcW w:w="1186" w:type="dxa"/>
            <w:shd w:val="clear" w:color="auto" w:fill="CCD5EA"/>
          </w:tcPr>
          <w:p w:rsidR="00F96F11" w:rsidRDefault="00F96F11">
            <w:pPr>
              <w:pStyle w:val="TableParagraph"/>
            </w:pPr>
          </w:p>
        </w:tc>
        <w:tc>
          <w:tcPr>
            <w:tcW w:w="1384" w:type="dxa"/>
            <w:shd w:val="clear" w:color="auto" w:fill="CCD5EA"/>
          </w:tcPr>
          <w:p w:rsidR="00F96F11" w:rsidRDefault="00F96F11">
            <w:pPr>
              <w:pStyle w:val="TableParagraph"/>
            </w:pPr>
          </w:p>
        </w:tc>
      </w:tr>
      <w:tr w:rsidR="00F96F11">
        <w:trPr>
          <w:trHeight w:val="720"/>
        </w:trPr>
        <w:tc>
          <w:tcPr>
            <w:tcW w:w="1384" w:type="dxa"/>
            <w:shd w:val="clear" w:color="auto" w:fill="E7EBF5"/>
          </w:tcPr>
          <w:p w:rsidR="00F96F11" w:rsidRDefault="00CB6D21">
            <w:pPr>
              <w:pStyle w:val="TableParagraph"/>
              <w:spacing w:before="38"/>
              <w:ind w:left="74"/>
              <w:rPr>
                <w:sz w:val="19"/>
              </w:rPr>
            </w:pPr>
            <w:r>
              <w:rPr>
                <w:w w:val="115"/>
                <w:sz w:val="19"/>
              </w:rPr>
              <w:t>N</w:t>
            </w:r>
            <w:r w:rsidR="001C5AE6">
              <w:rPr>
                <w:w w:val="115"/>
                <w:sz w:val="19"/>
              </w:rPr>
              <w:t>um</w:t>
            </w:r>
            <w:r>
              <w:rPr>
                <w:w w:val="115"/>
                <w:sz w:val="19"/>
              </w:rPr>
              <w:t xml:space="preserve"> </w:t>
            </w:r>
            <w:r w:rsidR="001C5AE6">
              <w:rPr>
                <w:w w:val="115"/>
                <w:sz w:val="19"/>
              </w:rPr>
              <w:t>books</w:t>
            </w:r>
          </w:p>
        </w:tc>
        <w:tc>
          <w:tcPr>
            <w:tcW w:w="1647" w:type="dxa"/>
            <w:shd w:val="clear" w:color="auto" w:fill="E7EBF5"/>
          </w:tcPr>
          <w:p w:rsidR="00F96F11" w:rsidRDefault="001C5AE6">
            <w:pPr>
              <w:pStyle w:val="TableParagraph"/>
              <w:spacing w:before="38"/>
              <w:ind w:left="75"/>
              <w:rPr>
                <w:sz w:val="19"/>
              </w:rPr>
            </w:pPr>
            <w:r>
              <w:rPr>
                <w:spacing w:val="-2"/>
                <w:w w:val="106"/>
                <w:sz w:val="19"/>
              </w:rPr>
              <w:t>I</w:t>
            </w:r>
            <w:r>
              <w:rPr>
                <w:w w:val="106"/>
                <w:sz w:val="19"/>
              </w:rPr>
              <w:t>N</w:t>
            </w:r>
            <w:r>
              <w:rPr>
                <w:spacing w:val="1"/>
                <w:w w:val="106"/>
                <w:sz w:val="19"/>
              </w:rPr>
              <w:t>T</w:t>
            </w:r>
            <w:r>
              <w:rPr>
                <w:w w:val="115"/>
                <w:sz w:val="19"/>
              </w:rPr>
              <w:t>(</w:t>
            </w:r>
            <w:r>
              <w:rPr>
                <w:smallCaps/>
                <w:spacing w:val="3"/>
                <w:w w:val="65"/>
                <w:sz w:val="19"/>
              </w:rPr>
              <w:t>1</w:t>
            </w:r>
            <w:r>
              <w:rPr>
                <w:w w:val="115"/>
                <w:sz w:val="19"/>
              </w:rPr>
              <w:t>)</w:t>
            </w:r>
          </w:p>
        </w:tc>
        <w:tc>
          <w:tcPr>
            <w:tcW w:w="1318" w:type="dxa"/>
            <w:shd w:val="clear" w:color="auto" w:fill="E7EBF5"/>
          </w:tcPr>
          <w:p w:rsidR="00F96F11" w:rsidRDefault="001C5AE6">
            <w:pPr>
              <w:pStyle w:val="TableParagraph"/>
              <w:spacing w:before="38"/>
              <w:ind w:left="77"/>
              <w:rPr>
                <w:sz w:val="19"/>
              </w:rPr>
            </w:pPr>
            <w:r>
              <w:rPr>
                <w:sz w:val="19"/>
              </w:rPr>
              <w:t>NULL</w:t>
            </w:r>
          </w:p>
        </w:tc>
        <w:tc>
          <w:tcPr>
            <w:tcW w:w="1186" w:type="dxa"/>
            <w:shd w:val="clear" w:color="auto" w:fill="E7EBF5"/>
          </w:tcPr>
          <w:p w:rsidR="00F96F11" w:rsidRDefault="00F96F11">
            <w:pPr>
              <w:pStyle w:val="TableParagraph"/>
            </w:pPr>
          </w:p>
        </w:tc>
        <w:tc>
          <w:tcPr>
            <w:tcW w:w="1384" w:type="dxa"/>
            <w:shd w:val="clear" w:color="auto" w:fill="E7EBF5"/>
          </w:tcPr>
          <w:p w:rsidR="00F96F11" w:rsidRDefault="00F96F11">
            <w:pPr>
              <w:pStyle w:val="TableParagraph"/>
            </w:pPr>
          </w:p>
        </w:tc>
      </w:tr>
    </w:tbl>
    <w:p w:rsidR="00F96F11" w:rsidRDefault="00F96F11">
      <w:pPr>
        <w:sectPr w:rsidR="00F96F11">
          <w:pgSz w:w="12240" w:h="15840"/>
          <w:pgMar w:top="1360" w:right="780" w:bottom="1220" w:left="1240" w:header="721" w:footer="1035" w:gutter="0"/>
          <w:cols w:space="720"/>
        </w:sectPr>
      </w:pPr>
    </w:p>
    <w:p w:rsidR="00F96F11" w:rsidRDefault="00F96F11">
      <w:pPr>
        <w:pStyle w:val="BodyText"/>
        <w:spacing w:before="8"/>
        <w:rPr>
          <w:sz w:val="11"/>
        </w:rPr>
      </w:pPr>
    </w:p>
    <w:p w:rsidR="00F96F11" w:rsidRDefault="001C5AE6">
      <w:pPr>
        <w:pStyle w:val="ListParagraph"/>
        <w:numPr>
          <w:ilvl w:val="0"/>
          <w:numId w:val="15"/>
        </w:numPr>
        <w:tabs>
          <w:tab w:val="left" w:pos="605"/>
        </w:tabs>
        <w:spacing w:before="61"/>
        <w:ind w:hanging="253"/>
        <w:rPr>
          <w:rFonts w:ascii="Arial" w:hAnsi="Arial"/>
          <w:color w:val="0AD0D9"/>
          <w:sz w:val="28"/>
        </w:rPr>
      </w:pPr>
      <w:r>
        <w:rPr>
          <w:spacing w:val="-5"/>
          <w:sz w:val="30"/>
        </w:rPr>
        <w:t xml:space="preserve">EVENT TABLE </w:t>
      </w:r>
      <w:r>
        <w:rPr>
          <w:spacing w:val="-4"/>
          <w:sz w:val="30"/>
        </w:rPr>
        <w:t xml:space="preserve">FOR </w:t>
      </w:r>
      <w:r>
        <w:rPr>
          <w:spacing w:val="-5"/>
          <w:sz w:val="30"/>
        </w:rPr>
        <w:t>EVENT</w:t>
      </w:r>
      <w:r w:rsidR="00CB6D21">
        <w:rPr>
          <w:spacing w:val="-5"/>
          <w:sz w:val="30"/>
        </w:rPr>
        <w:t xml:space="preserve"> </w:t>
      </w:r>
      <w:r>
        <w:rPr>
          <w:spacing w:val="-3"/>
          <w:sz w:val="30"/>
        </w:rPr>
        <w:t>INFORMATION</w:t>
      </w:r>
    </w:p>
    <w:p w:rsidR="00F96F11" w:rsidRDefault="00F96F11">
      <w:pPr>
        <w:pStyle w:val="BodyText"/>
        <w:rPr>
          <w:sz w:val="20"/>
        </w:rPr>
      </w:pPr>
    </w:p>
    <w:p w:rsidR="00F96F11" w:rsidRDefault="00F96F11">
      <w:pPr>
        <w:pStyle w:val="BodyText"/>
        <w:spacing w:before="10"/>
        <w:rPr>
          <w:sz w:val="12"/>
        </w:rPr>
      </w:pPr>
    </w:p>
    <w:tbl>
      <w:tblPr>
        <w:tblW w:w="0" w:type="auto"/>
        <w:tblInd w:w="118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tblPr>
      <w:tblGrid>
        <w:gridCol w:w="1206"/>
        <w:gridCol w:w="2125"/>
        <w:gridCol w:w="1110"/>
        <w:gridCol w:w="1388"/>
        <w:gridCol w:w="1735"/>
      </w:tblGrid>
      <w:tr w:rsidR="00F96F11">
        <w:trPr>
          <w:trHeight w:val="548"/>
        </w:trPr>
        <w:tc>
          <w:tcPr>
            <w:tcW w:w="1206" w:type="dxa"/>
            <w:tcBorders>
              <w:bottom w:val="single" w:sz="18" w:space="0" w:color="FFFFFF"/>
            </w:tcBorders>
            <w:shd w:val="clear" w:color="auto" w:fill="0E6EC5"/>
          </w:tcPr>
          <w:p w:rsidR="00F96F11" w:rsidRDefault="001C5AE6">
            <w:pPr>
              <w:pStyle w:val="TableParagraph"/>
              <w:spacing w:before="27"/>
              <w:ind w:left="79"/>
              <w:rPr>
                <w:rFonts w:ascii="Arial"/>
                <w:b/>
                <w:sz w:val="21"/>
              </w:rPr>
            </w:pPr>
            <w:r>
              <w:rPr>
                <w:rFonts w:ascii="Arial"/>
                <w:b/>
                <w:color w:val="FFFFFF"/>
                <w:w w:val="105"/>
                <w:sz w:val="21"/>
              </w:rPr>
              <w:t>Field</w:t>
            </w:r>
          </w:p>
        </w:tc>
        <w:tc>
          <w:tcPr>
            <w:tcW w:w="2125" w:type="dxa"/>
            <w:tcBorders>
              <w:bottom w:val="single" w:sz="18" w:space="0" w:color="FFFFFF"/>
            </w:tcBorders>
            <w:shd w:val="clear" w:color="auto" w:fill="0E6EC5"/>
          </w:tcPr>
          <w:p w:rsidR="00F96F11" w:rsidRDefault="001C5AE6">
            <w:pPr>
              <w:pStyle w:val="TableParagraph"/>
              <w:spacing w:before="27"/>
              <w:ind w:left="77"/>
              <w:rPr>
                <w:rFonts w:ascii="Arial"/>
                <w:b/>
                <w:sz w:val="21"/>
              </w:rPr>
            </w:pPr>
            <w:r>
              <w:rPr>
                <w:rFonts w:ascii="Arial"/>
                <w:b/>
                <w:color w:val="FFFFFF"/>
                <w:w w:val="105"/>
                <w:sz w:val="21"/>
              </w:rPr>
              <w:t>Data type</w:t>
            </w:r>
          </w:p>
        </w:tc>
        <w:tc>
          <w:tcPr>
            <w:tcW w:w="1110" w:type="dxa"/>
            <w:tcBorders>
              <w:bottom w:val="single" w:sz="18" w:space="0" w:color="FFFFFF"/>
            </w:tcBorders>
            <w:shd w:val="clear" w:color="auto" w:fill="0E6EC5"/>
          </w:tcPr>
          <w:p w:rsidR="00F96F11" w:rsidRDefault="001C5AE6">
            <w:pPr>
              <w:pStyle w:val="TableParagraph"/>
              <w:spacing w:before="27"/>
              <w:ind w:left="82"/>
              <w:rPr>
                <w:rFonts w:ascii="Arial"/>
                <w:b/>
                <w:sz w:val="21"/>
              </w:rPr>
            </w:pPr>
            <w:r>
              <w:rPr>
                <w:rFonts w:ascii="Arial"/>
                <w:b/>
                <w:color w:val="FFFFFF"/>
                <w:w w:val="105"/>
                <w:sz w:val="21"/>
              </w:rPr>
              <w:t>Default</w:t>
            </w:r>
          </w:p>
        </w:tc>
        <w:tc>
          <w:tcPr>
            <w:tcW w:w="1388" w:type="dxa"/>
            <w:tcBorders>
              <w:bottom w:val="single" w:sz="18" w:space="0" w:color="FFFFFF"/>
            </w:tcBorders>
            <w:shd w:val="clear" w:color="auto" w:fill="0E6EC5"/>
          </w:tcPr>
          <w:p w:rsidR="00F96F11" w:rsidRDefault="001C5AE6">
            <w:pPr>
              <w:pStyle w:val="TableParagraph"/>
              <w:spacing w:before="27"/>
              <w:ind w:left="84"/>
              <w:rPr>
                <w:rFonts w:ascii="Arial"/>
                <w:b/>
                <w:sz w:val="21"/>
              </w:rPr>
            </w:pPr>
            <w:r>
              <w:rPr>
                <w:rFonts w:ascii="Arial"/>
                <w:b/>
                <w:color w:val="FFFFFF"/>
                <w:sz w:val="21"/>
              </w:rPr>
              <w:t>Key</w:t>
            </w:r>
          </w:p>
        </w:tc>
        <w:tc>
          <w:tcPr>
            <w:tcW w:w="1735" w:type="dxa"/>
            <w:tcBorders>
              <w:bottom w:val="single" w:sz="18" w:space="0" w:color="FFFFFF"/>
            </w:tcBorders>
            <w:shd w:val="clear" w:color="auto" w:fill="0E6EC5"/>
          </w:tcPr>
          <w:p w:rsidR="00F96F11" w:rsidRDefault="001C5AE6">
            <w:pPr>
              <w:pStyle w:val="TableParagraph"/>
              <w:spacing w:before="27"/>
              <w:ind w:left="85"/>
              <w:rPr>
                <w:rFonts w:ascii="Arial"/>
                <w:b/>
                <w:sz w:val="21"/>
              </w:rPr>
            </w:pPr>
            <w:r>
              <w:rPr>
                <w:rFonts w:ascii="Arial"/>
                <w:b/>
                <w:color w:val="FFFFFF"/>
                <w:sz w:val="21"/>
              </w:rPr>
              <w:t>Extra</w:t>
            </w:r>
          </w:p>
        </w:tc>
      </w:tr>
      <w:tr w:rsidR="00F96F11">
        <w:trPr>
          <w:trHeight w:val="314"/>
        </w:trPr>
        <w:tc>
          <w:tcPr>
            <w:tcW w:w="1206" w:type="dxa"/>
            <w:tcBorders>
              <w:top w:val="single" w:sz="18" w:space="0" w:color="FFFFFF"/>
            </w:tcBorders>
            <w:shd w:val="clear" w:color="auto" w:fill="CCD5EA"/>
          </w:tcPr>
          <w:p w:rsidR="00F96F11" w:rsidRDefault="001C5AE6">
            <w:pPr>
              <w:pStyle w:val="TableParagraph"/>
              <w:spacing w:before="18"/>
              <w:ind w:left="79"/>
              <w:rPr>
                <w:sz w:val="21"/>
              </w:rPr>
            </w:pPr>
            <w:r>
              <w:rPr>
                <w:w w:val="105"/>
                <w:sz w:val="21"/>
              </w:rPr>
              <w:t>Name</w:t>
            </w:r>
          </w:p>
        </w:tc>
        <w:tc>
          <w:tcPr>
            <w:tcW w:w="2125" w:type="dxa"/>
            <w:tcBorders>
              <w:top w:val="single" w:sz="18" w:space="0" w:color="FFFFFF"/>
            </w:tcBorders>
            <w:shd w:val="clear" w:color="auto" w:fill="CCD5EA"/>
          </w:tcPr>
          <w:p w:rsidR="00F96F11" w:rsidRDefault="001C5AE6">
            <w:pPr>
              <w:pStyle w:val="TableParagraph"/>
              <w:spacing w:before="18"/>
              <w:ind w:left="77"/>
              <w:rPr>
                <w:sz w:val="21"/>
              </w:rPr>
            </w:pPr>
            <w:r>
              <w:rPr>
                <w:w w:val="105"/>
                <w:sz w:val="21"/>
              </w:rPr>
              <w:t>Varchar(255)</w:t>
            </w:r>
          </w:p>
        </w:tc>
        <w:tc>
          <w:tcPr>
            <w:tcW w:w="1110" w:type="dxa"/>
            <w:tcBorders>
              <w:top w:val="single" w:sz="18" w:space="0" w:color="FFFFFF"/>
            </w:tcBorders>
            <w:shd w:val="clear" w:color="auto" w:fill="CCD5EA"/>
          </w:tcPr>
          <w:p w:rsidR="00F96F11" w:rsidRDefault="001C5AE6">
            <w:pPr>
              <w:pStyle w:val="TableParagraph"/>
              <w:spacing w:before="18"/>
              <w:ind w:left="82"/>
              <w:rPr>
                <w:sz w:val="21"/>
              </w:rPr>
            </w:pPr>
            <w:r>
              <w:rPr>
                <w:sz w:val="21"/>
              </w:rPr>
              <w:t>NULL</w:t>
            </w:r>
          </w:p>
        </w:tc>
        <w:tc>
          <w:tcPr>
            <w:tcW w:w="1388" w:type="dxa"/>
            <w:tcBorders>
              <w:top w:val="single" w:sz="18" w:space="0" w:color="FFFFFF"/>
            </w:tcBorders>
            <w:shd w:val="clear" w:color="auto" w:fill="CCD5EA"/>
          </w:tcPr>
          <w:p w:rsidR="00F96F11" w:rsidRDefault="00F96F11">
            <w:pPr>
              <w:pStyle w:val="TableParagraph"/>
            </w:pPr>
          </w:p>
        </w:tc>
        <w:tc>
          <w:tcPr>
            <w:tcW w:w="1735" w:type="dxa"/>
            <w:tcBorders>
              <w:top w:val="single" w:sz="18" w:space="0" w:color="FFFFFF"/>
            </w:tcBorders>
            <w:shd w:val="clear" w:color="auto" w:fill="CCD5EA"/>
          </w:tcPr>
          <w:p w:rsidR="00F96F11" w:rsidRDefault="00F96F11">
            <w:pPr>
              <w:pStyle w:val="TableParagraph"/>
            </w:pPr>
          </w:p>
        </w:tc>
      </w:tr>
      <w:tr w:rsidR="00F96F11">
        <w:trPr>
          <w:trHeight w:val="327"/>
        </w:trPr>
        <w:tc>
          <w:tcPr>
            <w:tcW w:w="1206" w:type="dxa"/>
            <w:shd w:val="clear" w:color="auto" w:fill="E7EBF5"/>
          </w:tcPr>
          <w:p w:rsidR="00F96F11" w:rsidRDefault="001C5AE6">
            <w:pPr>
              <w:pStyle w:val="TableParagraph"/>
              <w:spacing w:before="31"/>
              <w:ind w:left="79"/>
              <w:rPr>
                <w:sz w:val="21"/>
              </w:rPr>
            </w:pPr>
            <w:r>
              <w:rPr>
                <w:w w:val="110"/>
                <w:sz w:val="21"/>
              </w:rPr>
              <w:t>Date</w:t>
            </w:r>
          </w:p>
        </w:tc>
        <w:tc>
          <w:tcPr>
            <w:tcW w:w="2125" w:type="dxa"/>
            <w:shd w:val="clear" w:color="auto" w:fill="E7EBF5"/>
          </w:tcPr>
          <w:p w:rsidR="00F96F11" w:rsidRDefault="001C5AE6">
            <w:pPr>
              <w:pStyle w:val="TableParagraph"/>
              <w:spacing w:before="31"/>
              <w:ind w:left="77"/>
              <w:rPr>
                <w:sz w:val="21"/>
              </w:rPr>
            </w:pPr>
            <w:r>
              <w:rPr>
                <w:w w:val="110"/>
                <w:sz w:val="21"/>
              </w:rPr>
              <w:t>Date(yyyy/mm/dd)</w:t>
            </w:r>
          </w:p>
        </w:tc>
        <w:tc>
          <w:tcPr>
            <w:tcW w:w="1110" w:type="dxa"/>
            <w:shd w:val="clear" w:color="auto" w:fill="E7EBF5"/>
          </w:tcPr>
          <w:p w:rsidR="00F96F11" w:rsidRDefault="001C5AE6">
            <w:pPr>
              <w:pStyle w:val="TableParagraph"/>
              <w:spacing w:before="31"/>
              <w:ind w:left="82"/>
              <w:rPr>
                <w:sz w:val="21"/>
              </w:rPr>
            </w:pPr>
            <w:r>
              <w:rPr>
                <w:sz w:val="21"/>
              </w:rPr>
              <w:t>NULL</w:t>
            </w:r>
          </w:p>
        </w:tc>
        <w:tc>
          <w:tcPr>
            <w:tcW w:w="1388" w:type="dxa"/>
            <w:shd w:val="clear" w:color="auto" w:fill="E7EBF5"/>
          </w:tcPr>
          <w:p w:rsidR="00F96F11" w:rsidRDefault="00F96F11">
            <w:pPr>
              <w:pStyle w:val="TableParagraph"/>
            </w:pPr>
          </w:p>
        </w:tc>
        <w:tc>
          <w:tcPr>
            <w:tcW w:w="1735" w:type="dxa"/>
            <w:shd w:val="clear" w:color="auto" w:fill="E7EBF5"/>
          </w:tcPr>
          <w:p w:rsidR="00F96F11" w:rsidRDefault="00F96F11">
            <w:pPr>
              <w:pStyle w:val="TableParagraph"/>
            </w:pPr>
          </w:p>
        </w:tc>
      </w:tr>
      <w:tr w:rsidR="00F96F11">
        <w:trPr>
          <w:trHeight w:val="327"/>
        </w:trPr>
        <w:tc>
          <w:tcPr>
            <w:tcW w:w="1206" w:type="dxa"/>
            <w:shd w:val="clear" w:color="auto" w:fill="CCD5EA"/>
          </w:tcPr>
          <w:p w:rsidR="00F96F11" w:rsidRDefault="001C5AE6">
            <w:pPr>
              <w:pStyle w:val="TableParagraph"/>
              <w:spacing w:before="31"/>
              <w:ind w:left="79"/>
              <w:rPr>
                <w:sz w:val="21"/>
              </w:rPr>
            </w:pPr>
            <w:r>
              <w:rPr>
                <w:w w:val="105"/>
                <w:sz w:val="21"/>
              </w:rPr>
              <w:t>Time</w:t>
            </w:r>
          </w:p>
        </w:tc>
        <w:tc>
          <w:tcPr>
            <w:tcW w:w="2125" w:type="dxa"/>
            <w:shd w:val="clear" w:color="auto" w:fill="CCD5EA"/>
          </w:tcPr>
          <w:p w:rsidR="00F96F11" w:rsidRDefault="001C5AE6">
            <w:pPr>
              <w:pStyle w:val="TableParagraph"/>
              <w:spacing w:before="31"/>
              <w:ind w:left="77"/>
              <w:rPr>
                <w:sz w:val="21"/>
              </w:rPr>
            </w:pPr>
            <w:r>
              <w:rPr>
                <w:sz w:val="21"/>
              </w:rPr>
              <w:t>VARCHAR(255)</w:t>
            </w:r>
          </w:p>
        </w:tc>
        <w:tc>
          <w:tcPr>
            <w:tcW w:w="1110" w:type="dxa"/>
            <w:shd w:val="clear" w:color="auto" w:fill="CCD5EA"/>
          </w:tcPr>
          <w:p w:rsidR="00F96F11" w:rsidRDefault="001C5AE6">
            <w:pPr>
              <w:pStyle w:val="TableParagraph"/>
              <w:spacing w:before="31"/>
              <w:ind w:left="82"/>
              <w:rPr>
                <w:sz w:val="21"/>
              </w:rPr>
            </w:pPr>
            <w:r>
              <w:rPr>
                <w:sz w:val="21"/>
              </w:rPr>
              <w:t>NULL</w:t>
            </w:r>
          </w:p>
        </w:tc>
        <w:tc>
          <w:tcPr>
            <w:tcW w:w="1388" w:type="dxa"/>
            <w:shd w:val="clear" w:color="auto" w:fill="CCD5EA"/>
          </w:tcPr>
          <w:p w:rsidR="00F96F11" w:rsidRDefault="00F96F11">
            <w:pPr>
              <w:pStyle w:val="TableParagraph"/>
            </w:pPr>
          </w:p>
        </w:tc>
        <w:tc>
          <w:tcPr>
            <w:tcW w:w="1735" w:type="dxa"/>
            <w:shd w:val="clear" w:color="auto" w:fill="CCD5EA"/>
          </w:tcPr>
          <w:p w:rsidR="00F96F11" w:rsidRDefault="00F96F11">
            <w:pPr>
              <w:pStyle w:val="TableParagraph"/>
            </w:pPr>
          </w:p>
        </w:tc>
      </w:tr>
      <w:tr w:rsidR="00F96F11">
        <w:trPr>
          <w:trHeight w:val="327"/>
        </w:trPr>
        <w:tc>
          <w:tcPr>
            <w:tcW w:w="1206" w:type="dxa"/>
            <w:shd w:val="clear" w:color="auto" w:fill="E7EBF5"/>
          </w:tcPr>
          <w:p w:rsidR="00F96F11" w:rsidRDefault="001C5AE6">
            <w:pPr>
              <w:pStyle w:val="TableParagraph"/>
              <w:spacing w:before="31"/>
              <w:ind w:left="79"/>
              <w:rPr>
                <w:sz w:val="21"/>
              </w:rPr>
            </w:pPr>
            <w:r>
              <w:rPr>
                <w:w w:val="110"/>
                <w:sz w:val="21"/>
              </w:rPr>
              <w:t>Mname</w:t>
            </w:r>
          </w:p>
        </w:tc>
        <w:tc>
          <w:tcPr>
            <w:tcW w:w="2125" w:type="dxa"/>
            <w:shd w:val="clear" w:color="auto" w:fill="E7EBF5"/>
          </w:tcPr>
          <w:p w:rsidR="00F96F11" w:rsidRDefault="001C5AE6">
            <w:pPr>
              <w:pStyle w:val="TableParagraph"/>
              <w:spacing w:before="31"/>
              <w:ind w:left="77"/>
              <w:rPr>
                <w:sz w:val="21"/>
              </w:rPr>
            </w:pPr>
            <w:r>
              <w:rPr>
                <w:sz w:val="21"/>
              </w:rPr>
              <w:t>VARCHAR(255)</w:t>
            </w:r>
          </w:p>
        </w:tc>
        <w:tc>
          <w:tcPr>
            <w:tcW w:w="1110" w:type="dxa"/>
            <w:shd w:val="clear" w:color="auto" w:fill="E7EBF5"/>
          </w:tcPr>
          <w:p w:rsidR="00F96F11" w:rsidRDefault="001C5AE6">
            <w:pPr>
              <w:pStyle w:val="TableParagraph"/>
              <w:spacing w:before="31"/>
              <w:ind w:left="82"/>
              <w:rPr>
                <w:sz w:val="21"/>
              </w:rPr>
            </w:pPr>
            <w:r>
              <w:rPr>
                <w:sz w:val="21"/>
              </w:rPr>
              <w:t>NULL</w:t>
            </w:r>
          </w:p>
        </w:tc>
        <w:tc>
          <w:tcPr>
            <w:tcW w:w="1388" w:type="dxa"/>
            <w:shd w:val="clear" w:color="auto" w:fill="E7EBF5"/>
          </w:tcPr>
          <w:p w:rsidR="00F96F11" w:rsidRDefault="00F96F11">
            <w:pPr>
              <w:pStyle w:val="TableParagraph"/>
            </w:pPr>
          </w:p>
        </w:tc>
        <w:tc>
          <w:tcPr>
            <w:tcW w:w="1735" w:type="dxa"/>
            <w:shd w:val="clear" w:color="auto" w:fill="E7EBF5"/>
          </w:tcPr>
          <w:p w:rsidR="00F96F11" w:rsidRDefault="00F96F11">
            <w:pPr>
              <w:pStyle w:val="TableParagraph"/>
            </w:pPr>
          </w:p>
        </w:tc>
      </w:tr>
      <w:tr w:rsidR="00F96F11">
        <w:trPr>
          <w:trHeight w:val="327"/>
        </w:trPr>
        <w:tc>
          <w:tcPr>
            <w:tcW w:w="1206" w:type="dxa"/>
            <w:shd w:val="clear" w:color="auto" w:fill="CCD5EA"/>
          </w:tcPr>
          <w:p w:rsidR="00F96F11" w:rsidRDefault="001C5AE6">
            <w:pPr>
              <w:pStyle w:val="TableParagraph"/>
              <w:spacing w:before="31"/>
              <w:ind w:left="79"/>
              <w:rPr>
                <w:sz w:val="21"/>
              </w:rPr>
            </w:pPr>
            <w:r>
              <w:rPr>
                <w:w w:val="110"/>
                <w:sz w:val="21"/>
              </w:rPr>
              <w:t>Contactno.</w:t>
            </w:r>
          </w:p>
        </w:tc>
        <w:tc>
          <w:tcPr>
            <w:tcW w:w="2125" w:type="dxa"/>
            <w:shd w:val="clear" w:color="auto" w:fill="CCD5EA"/>
          </w:tcPr>
          <w:p w:rsidR="00F96F11" w:rsidRDefault="001C5AE6">
            <w:pPr>
              <w:pStyle w:val="TableParagraph"/>
              <w:spacing w:before="31"/>
              <w:ind w:left="77"/>
              <w:rPr>
                <w:sz w:val="21"/>
              </w:rPr>
            </w:pPr>
            <w:r>
              <w:rPr>
                <w:spacing w:val="-2"/>
                <w:w w:val="101"/>
                <w:sz w:val="21"/>
              </w:rPr>
              <w:t>I</w:t>
            </w:r>
            <w:r>
              <w:rPr>
                <w:w w:val="119"/>
                <w:sz w:val="21"/>
              </w:rPr>
              <w:t>n</w:t>
            </w:r>
            <w:r>
              <w:rPr>
                <w:spacing w:val="4"/>
                <w:w w:val="119"/>
                <w:sz w:val="21"/>
              </w:rPr>
              <w:t>t</w:t>
            </w:r>
            <w:r>
              <w:rPr>
                <w:w w:val="109"/>
                <w:sz w:val="21"/>
              </w:rPr>
              <w:t>(</w:t>
            </w:r>
            <w:r>
              <w:rPr>
                <w:smallCaps/>
                <w:w w:val="101"/>
                <w:sz w:val="21"/>
              </w:rPr>
              <w:t>30)</w:t>
            </w:r>
          </w:p>
        </w:tc>
        <w:tc>
          <w:tcPr>
            <w:tcW w:w="1110" w:type="dxa"/>
            <w:shd w:val="clear" w:color="auto" w:fill="CCD5EA"/>
          </w:tcPr>
          <w:p w:rsidR="00F96F11" w:rsidRDefault="001C5AE6">
            <w:pPr>
              <w:pStyle w:val="TableParagraph"/>
              <w:spacing w:before="31"/>
              <w:ind w:left="82"/>
              <w:rPr>
                <w:sz w:val="21"/>
              </w:rPr>
            </w:pPr>
            <w:r>
              <w:rPr>
                <w:sz w:val="21"/>
              </w:rPr>
              <w:t>NULL</w:t>
            </w:r>
          </w:p>
        </w:tc>
        <w:tc>
          <w:tcPr>
            <w:tcW w:w="1388" w:type="dxa"/>
            <w:shd w:val="clear" w:color="auto" w:fill="CCD5EA"/>
          </w:tcPr>
          <w:p w:rsidR="00F96F11" w:rsidRDefault="00F96F11">
            <w:pPr>
              <w:pStyle w:val="TableParagraph"/>
            </w:pPr>
          </w:p>
        </w:tc>
        <w:tc>
          <w:tcPr>
            <w:tcW w:w="1735" w:type="dxa"/>
            <w:shd w:val="clear" w:color="auto" w:fill="CCD5EA"/>
          </w:tcPr>
          <w:p w:rsidR="00F96F11" w:rsidRDefault="00F96F11">
            <w:pPr>
              <w:pStyle w:val="TableParagraph"/>
            </w:pPr>
          </w:p>
        </w:tc>
      </w:tr>
      <w:tr w:rsidR="00F96F11">
        <w:trPr>
          <w:trHeight w:val="327"/>
        </w:trPr>
        <w:tc>
          <w:tcPr>
            <w:tcW w:w="1206" w:type="dxa"/>
            <w:shd w:val="clear" w:color="auto" w:fill="E7EBF5"/>
          </w:tcPr>
          <w:p w:rsidR="00F96F11" w:rsidRDefault="001C5AE6">
            <w:pPr>
              <w:pStyle w:val="TableParagraph"/>
              <w:spacing w:before="31"/>
              <w:ind w:left="79"/>
              <w:rPr>
                <w:sz w:val="21"/>
              </w:rPr>
            </w:pPr>
            <w:r>
              <w:rPr>
                <w:w w:val="105"/>
                <w:sz w:val="21"/>
              </w:rPr>
              <w:t>Email</w:t>
            </w:r>
          </w:p>
        </w:tc>
        <w:tc>
          <w:tcPr>
            <w:tcW w:w="2125" w:type="dxa"/>
            <w:shd w:val="clear" w:color="auto" w:fill="E7EBF5"/>
          </w:tcPr>
          <w:p w:rsidR="00F96F11" w:rsidRDefault="001C5AE6">
            <w:pPr>
              <w:pStyle w:val="TableParagraph"/>
              <w:spacing w:before="31"/>
              <w:ind w:left="77"/>
              <w:rPr>
                <w:sz w:val="21"/>
              </w:rPr>
            </w:pPr>
            <w:r>
              <w:rPr>
                <w:sz w:val="21"/>
              </w:rPr>
              <w:t>VARCHAR(255)</w:t>
            </w:r>
          </w:p>
        </w:tc>
        <w:tc>
          <w:tcPr>
            <w:tcW w:w="1110" w:type="dxa"/>
            <w:shd w:val="clear" w:color="auto" w:fill="E7EBF5"/>
          </w:tcPr>
          <w:p w:rsidR="00F96F11" w:rsidRDefault="001C5AE6">
            <w:pPr>
              <w:pStyle w:val="TableParagraph"/>
              <w:spacing w:before="31"/>
              <w:ind w:left="82"/>
              <w:rPr>
                <w:sz w:val="21"/>
              </w:rPr>
            </w:pPr>
            <w:r>
              <w:rPr>
                <w:sz w:val="21"/>
              </w:rPr>
              <w:t>NULL</w:t>
            </w:r>
          </w:p>
        </w:tc>
        <w:tc>
          <w:tcPr>
            <w:tcW w:w="1388" w:type="dxa"/>
            <w:shd w:val="clear" w:color="auto" w:fill="E7EBF5"/>
          </w:tcPr>
          <w:p w:rsidR="00F96F11" w:rsidRDefault="00F96F11">
            <w:pPr>
              <w:pStyle w:val="TableParagraph"/>
            </w:pPr>
          </w:p>
        </w:tc>
        <w:tc>
          <w:tcPr>
            <w:tcW w:w="1735" w:type="dxa"/>
            <w:shd w:val="clear" w:color="auto" w:fill="E7EBF5"/>
          </w:tcPr>
          <w:p w:rsidR="00F96F11" w:rsidRDefault="00F96F11">
            <w:pPr>
              <w:pStyle w:val="TableParagraph"/>
            </w:pPr>
          </w:p>
        </w:tc>
      </w:tr>
      <w:tr w:rsidR="00F96F11">
        <w:trPr>
          <w:trHeight w:val="327"/>
        </w:trPr>
        <w:tc>
          <w:tcPr>
            <w:tcW w:w="1206" w:type="dxa"/>
            <w:shd w:val="clear" w:color="auto" w:fill="CCD5EA"/>
          </w:tcPr>
          <w:p w:rsidR="00F96F11" w:rsidRDefault="001C5AE6">
            <w:pPr>
              <w:pStyle w:val="TableParagraph"/>
              <w:spacing w:before="31"/>
              <w:ind w:left="79"/>
              <w:rPr>
                <w:sz w:val="21"/>
              </w:rPr>
            </w:pPr>
            <w:r>
              <w:rPr>
                <w:w w:val="105"/>
                <w:sz w:val="21"/>
              </w:rPr>
              <w:t>Venue</w:t>
            </w:r>
          </w:p>
        </w:tc>
        <w:tc>
          <w:tcPr>
            <w:tcW w:w="2125" w:type="dxa"/>
            <w:shd w:val="clear" w:color="auto" w:fill="CCD5EA"/>
          </w:tcPr>
          <w:p w:rsidR="00F96F11" w:rsidRDefault="001C5AE6">
            <w:pPr>
              <w:pStyle w:val="TableParagraph"/>
              <w:spacing w:before="31"/>
              <w:ind w:left="77"/>
              <w:rPr>
                <w:sz w:val="21"/>
              </w:rPr>
            </w:pPr>
            <w:r>
              <w:rPr>
                <w:w w:val="105"/>
                <w:sz w:val="21"/>
              </w:rPr>
              <w:t>varchar(255)</w:t>
            </w:r>
          </w:p>
        </w:tc>
        <w:tc>
          <w:tcPr>
            <w:tcW w:w="1110" w:type="dxa"/>
            <w:shd w:val="clear" w:color="auto" w:fill="CCD5EA"/>
          </w:tcPr>
          <w:p w:rsidR="00F96F11" w:rsidRDefault="001C5AE6">
            <w:pPr>
              <w:pStyle w:val="TableParagraph"/>
              <w:spacing w:before="31"/>
              <w:ind w:left="82"/>
              <w:rPr>
                <w:sz w:val="21"/>
              </w:rPr>
            </w:pPr>
            <w:r>
              <w:rPr>
                <w:sz w:val="21"/>
              </w:rPr>
              <w:t>NULL</w:t>
            </w:r>
          </w:p>
        </w:tc>
        <w:tc>
          <w:tcPr>
            <w:tcW w:w="1388" w:type="dxa"/>
            <w:shd w:val="clear" w:color="auto" w:fill="CCD5EA"/>
          </w:tcPr>
          <w:p w:rsidR="00F96F11" w:rsidRDefault="00F96F11">
            <w:pPr>
              <w:pStyle w:val="TableParagraph"/>
            </w:pPr>
          </w:p>
        </w:tc>
        <w:tc>
          <w:tcPr>
            <w:tcW w:w="1735" w:type="dxa"/>
            <w:shd w:val="clear" w:color="auto" w:fill="CCD5EA"/>
          </w:tcPr>
          <w:p w:rsidR="00F96F11" w:rsidRDefault="00F96F11">
            <w:pPr>
              <w:pStyle w:val="TableParagraph"/>
            </w:pPr>
          </w:p>
        </w:tc>
      </w:tr>
    </w:tbl>
    <w:p w:rsidR="00F96F11" w:rsidRDefault="00F96F11">
      <w:pPr>
        <w:pStyle w:val="BodyText"/>
        <w:rPr>
          <w:sz w:val="32"/>
        </w:rPr>
      </w:pPr>
    </w:p>
    <w:p w:rsidR="00F96F11" w:rsidRDefault="00F96F11">
      <w:pPr>
        <w:pStyle w:val="BodyText"/>
        <w:rPr>
          <w:sz w:val="32"/>
        </w:rPr>
      </w:pPr>
    </w:p>
    <w:p w:rsidR="00F96F11" w:rsidRDefault="00F96F11">
      <w:pPr>
        <w:pStyle w:val="BodyText"/>
        <w:rPr>
          <w:sz w:val="32"/>
        </w:rPr>
      </w:pPr>
    </w:p>
    <w:p w:rsidR="00F96F11" w:rsidRDefault="00F96F11">
      <w:pPr>
        <w:pStyle w:val="BodyText"/>
        <w:rPr>
          <w:sz w:val="32"/>
        </w:rPr>
      </w:pPr>
    </w:p>
    <w:p w:rsidR="00F96F11" w:rsidRDefault="00F96F11">
      <w:pPr>
        <w:pStyle w:val="BodyText"/>
        <w:rPr>
          <w:sz w:val="32"/>
        </w:rPr>
      </w:pPr>
    </w:p>
    <w:p w:rsidR="00F96F11" w:rsidRDefault="00F96F11">
      <w:pPr>
        <w:pStyle w:val="BodyText"/>
        <w:rPr>
          <w:sz w:val="32"/>
        </w:rPr>
      </w:pPr>
    </w:p>
    <w:p w:rsidR="00F96F11" w:rsidRDefault="00F96F11">
      <w:pPr>
        <w:pStyle w:val="BodyText"/>
        <w:rPr>
          <w:sz w:val="46"/>
        </w:rPr>
      </w:pPr>
    </w:p>
    <w:p w:rsidR="00F96F11" w:rsidRDefault="001C5AE6">
      <w:pPr>
        <w:pStyle w:val="ListParagraph"/>
        <w:numPr>
          <w:ilvl w:val="0"/>
          <w:numId w:val="15"/>
        </w:numPr>
        <w:tabs>
          <w:tab w:val="left" w:pos="585"/>
        </w:tabs>
        <w:ind w:left="584" w:hanging="240"/>
        <w:rPr>
          <w:rFonts w:ascii="Arial" w:hAnsi="Arial"/>
          <w:color w:val="0AD0D9"/>
          <w:sz w:val="27"/>
        </w:rPr>
      </w:pPr>
      <w:r>
        <w:rPr>
          <w:sz w:val="28"/>
        </w:rPr>
        <w:t>TEACHER</w:t>
      </w:r>
      <w:r w:rsidR="00CB6D21">
        <w:rPr>
          <w:sz w:val="28"/>
        </w:rPr>
        <w:t xml:space="preserve"> </w:t>
      </w:r>
      <w:r>
        <w:rPr>
          <w:sz w:val="28"/>
        </w:rPr>
        <w:t xml:space="preserve"> LOGIN</w:t>
      </w:r>
      <w:r w:rsidR="00CB6D21">
        <w:rPr>
          <w:sz w:val="28"/>
        </w:rPr>
        <w:t xml:space="preserve"> </w:t>
      </w:r>
      <w:r>
        <w:rPr>
          <w:spacing w:val="-5"/>
          <w:sz w:val="28"/>
        </w:rPr>
        <w:t>TABLE</w:t>
      </w:r>
    </w:p>
    <w:p w:rsidR="00F96F11" w:rsidRDefault="00F96F11">
      <w:pPr>
        <w:pStyle w:val="BodyText"/>
        <w:rPr>
          <w:sz w:val="20"/>
        </w:rPr>
      </w:pPr>
    </w:p>
    <w:p w:rsidR="00F96F11" w:rsidRDefault="00F96F11">
      <w:pPr>
        <w:pStyle w:val="BodyText"/>
        <w:spacing w:before="8"/>
        <w:rPr>
          <w:sz w:val="22"/>
        </w:rPr>
      </w:pPr>
    </w:p>
    <w:tbl>
      <w:tblPr>
        <w:tblW w:w="0" w:type="auto"/>
        <w:tblInd w:w="159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tblPr>
      <w:tblGrid>
        <w:gridCol w:w="1277"/>
        <w:gridCol w:w="1623"/>
        <w:gridCol w:w="1318"/>
        <w:gridCol w:w="1120"/>
        <w:gridCol w:w="1581"/>
      </w:tblGrid>
      <w:tr w:rsidR="00F96F11">
        <w:trPr>
          <w:trHeight w:val="674"/>
        </w:trPr>
        <w:tc>
          <w:tcPr>
            <w:tcW w:w="1277" w:type="dxa"/>
            <w:tcBorders>
              <w:bottom w:val="single" w:sz="18" w:space="0" w:color="FFFFFF"/>
            </w:tcBorders>
            <w:shd w:val="clear" w:color="auto" w:fill="0E6EC5"/>
          </w:tcPr>
          <w:p w:rsidR="00F96F11" w:rsidRDefault="001C5AE6">
            <w:pPr>
              <w:pStyle w:val="TableParagraph"/>
              <w:spacing w:before="34"/>
              <w:ind w:left="75"/>
              <w:rPr>
                <w:rFonts w:ascii="Arial"/>
                <w:b/>
                <w:sz w:val="19"/>
              </w:rPr>
            </w:pPr>
            <w:r>
              <w:rPr>
                <w:rFonts w:ascii="Arial"/>
                <w:b/>
                <w:color w:val="FFFFFF"/>
                <w:w w:val="110"/>
                <w:sz w:val="19"/>
              </w:rPr>
              <w:t>Field</w:t>
            </w:r>
          </w:p>
        </w:tc>
        <w:tc>
          <w:tcPr>
            <w:tcW w:w="1623" w:type="dxa"/>
            <w:tcBorders>
              <w:bottom w:val="single" w:sz="18" w:space="0" w:color="FFFFFF"/>
            </w:tcBorders>
            <w:shd w:val="clear" w:color="auto" w:fill="0E6EC5"/>
          </w:tcPr>
          <w:p w:rsidR="00F96F11" w:rsidRDefault="001C5AE6">
            <w:pPr>
              <w:pStyle w:val="TableParagraph"/>
              <w:spacing w:before="34"/>
              <w:ind w:left="78"/>
              <w:rPr>
                <w:rFonts w:ascii="Arial"/>
                <w:b/>
                <w:sz w:val="19"/>
              </w:rPr>
            </w:pPr>
            <w:r>
              <w:rPr>
                <w:rFonts w:ascii="Arial"/>
                <w:b/>
                <w:color w:val="FFFFFF"/>
                <w:w w:val="105"/>
                <w:sz w:val="19"/>
              </w:rPr>
              <w:t>Data Type</w:t>
            </w:r>
          </w:p>
        </w:tc>
        <w:tc>
          <w:tcPr>
            <w:tcW w:w="1318" w:type="dxa"/>
            <w:tcBorders>
              <w:bottom w:val="single" w:sz="18" w:space="0" w:color="FFFFFF"/>
            </w:tcBorders>
            <w:shd w:val="clear" w:color="auto" w:fill="0E6EC5"/>
          </w:tcPr>
          <w:p w:rsidR="00F96F11" w:rsidRDefault="001C5AE6">
            <w:pPr>
              <w:pStyle w:val="TableParagraph"/>
              <w:spacing w:before="34"/>
              <w:ind w:left="77"/>
              <w:rPr>
                <w:rFonts w:ascii="Arial"/>
                <w:b/>
                <w:sz w:val="19"/>
              </w:rPr>
            </w:pPr>
            <w:r>
              <w:rPr>
                <w:rFonts w:ascii="Arial"/>
                <w:b/>
                <w:color w:val="FFFFFF"/>
                <w:w w:val="110"/>
                <w:sz w:val="19"/>
              </w:rPr>
              <w:t>Default</w:t>
            </w:r>
          </w:p>
        </w:tc>
        <w:tc>
          <w:tcPr>
            <w:tcW w:w="1120" w:type="dxa"/>
            <w:tcBorders>
              <w:bottom w:val="single" w:sz="18" w:space="0" w:color="FFFFFF"/>
            </w:tcBorders>
            <w:shd w:val="clear" w:color="auto" w:fill="0E6EC5"/>
          </w:tcPr>
          <w:p w:rsidR="00F96F11" w:rsidRDefault="001C5AE6">
            <w:pPr>
              <w:pStyle w:val="TableParagraph"/>
              <w:spacing w:before="34"/>
              <w:ind w:left="78"/>
              <w:rPr>
                <w:rFonts w:ascii="Arial"/>
                <w:b/>
                <w:sz w:val="19"/>
              </w:rPr>
            </w:pPr>
            <w:r>
              <w:rPr>
                <w:rFonts w:ascii="Arial"/>
                <w:b/>
                <w:color w:val="FFFFFF"/>
                <w:sz w:val="19"/>
              </w:rPr>
              <w:t>Key</w:t>
            </w:r>
          </w:p>
        </w:tc>
        <w:tc>
          <w:tcPr>
            <w:tcW w:w="1581" w:type="dxa"/>
            <w:tcBorders>
              <w:bottom w:val="single" w:sz="18" w:space="0" w:color="FFFFFF"/>
            </w:tcBorders>
            <w:shd w:val="clear" w:color="auto" w:fill="0E6EC5"/>
          </w:tcPr>
          <w:p w:rsidR="00F96F11" w:rsidRDefault="001C5AE6">
            <w:pPr>
              <w:pStyle w:val="TableParagraph"/>
              <w:spacing w:before="34"/>
              <w:ind w:left="79"/>
              <w:rPr>
                <w:rFonts w:ascii="Arial"/>
                <w:b/>
                <w:sz w:val="19"/>
              </w:rPr>
            </w:pPr>
            <w:r>
              <w:rPr>
                <w:rFonts w:ascii="Arial"/>
                <w:b/>
                <w:color w:val="FFFFFF"/>
                <w:w w:val="105"/>
                <w:sz w:val="19"/>
              </w:rPr>
              <w:t>Extra</w:t>
            </w:r>
          </w:p>
        </w:tc>
      </w:tr>
      <w:tr w:rsidR="00F96F11">
        <w:trPr>
          <w:trHeight w:val="682"/>
        </w:trPr>
        <w:tc>
          <w:tcPr>
            <w:tcW w:w="1277" w:type="dxa"/>
            <w:tcBorders>
              <w:top w:val="single" w:sz="18" w:space="0" w:color="FFFFFF"/>
            </w:tcBorders>
            <w:shd w:val="clear" w:color="auto" w:fill="CCD5EA"/>
          </w:tcPr>
          <w:p w:rsidR="00F96F11" w:rsidRDefault="001C5AE6">
            <w:pPr>
              <w:pStyle w:val="TableParagraph"/>
              <w:spacing w:before="23"/>
              <w:ind w:left="75"/>
              <w:rPr>
                <w:sz w:val="19"/>
              </w:rPr>
            </w:pPr>
            <w:r>
              <w:rPr>
                <w:w w:val="110"/>
                <w:sz w:val="19"/>
              </w:rPr>
              <w:t>Loginid</w:t>
            </w:r>
          </w:p>
        </w:tc>
        <w:tc>
          <w:tcPr>
            <w:tcW w:w="1623" w:type="dxa"/>
            <w:tcBorders>
              <w:top w:val="single" w:sz="18" w:space="0" w:color="FFFFFF"/>
            </w:tcBorders>
            <w:shd w:val="clear" w:color="auto" w:fill="CCD5EA"/>
          </w:tcPr>
          <w:p w:rsidR="00F96F11" w:rsidRDefault="001C5AE6">
            <w:pPr>
              <w:pStyle w:val="TableParagraph"/>
              <w:spacing w:before="23"/>
              <w:ind w:left="78"/>
              <w:rPr>
                <w:sz w:val="19"/>
              </w:rPr>
            </w:pPr>
            <w:r>
              <w:rPr>
                <w:spacing w:val="-2"/>
                <w:w w:val="106"/>
                <w:sz w:val="19"/>
              </w:rPr>
              <w:t>I</w:t>
            </w:r>
            <w:r>
              <w:rPr>
                <w:w w:val="106"/>
                <w:sz w:val="19"/>
              </w:rPr>
              <w:t>N</w:t>
            </w:r>
            <w:r>
              <w:rPr>
                <w:spacing w:val="1"/>
                <w:w w:val="106"/>
                <w:sz w:val="19"/>
              </w:rPr>
              <w:t>T</w:t>
            </w:r>
            <w:r>
              <w:rPr>
                <w:w w:val="115"/>
                <w:sz w:val="19"/>
              </w:rPr>
              <w:t>(</w:t>
            </w:r>
            <w:r>
              <w:rPr>
                <w:smallCaps/>
                <w:spacing w:val="3"/>
                <w:w w:val="65"/>
                <w:sz w:val="19"/>
              </w:rPr>
              <w:t>11</w:t>
            </w:r>
            <w:r>
              <w:rPr>
                <w:w w:val="115"/>
                <w:sz w:val="19"/>
              </w:rPr>
              <w:t>)</w:t>
            </w:r>
          </w:p>
        </w:tc>
        <w:tc>
          <w:tcPr>
            <w:tcW w:w="1318" w:type="dxa"/>
            <w:tcBorders>
              <w:top w:val="single" w:sz="18" w:space="0" w:color="FFFFFF"/>
            </w:tcBorders>
            <w:shd w:val="clear" w:color="auto" w:fill="CCD5EA"/>
          </w:tcPr>
          <w:p w:rsidR="00F96F11" w:rsidRDefault="001C5AE6">
            <w:pPr>
              <w:pStyle w:val="TableParagraph"/>
              <w:spacing w:before="23"/>
              <w:ind w:left="77"/>
              <w:rPr>
                <w:sz w:val="19"/>
              </w:rPr>
            </w:pPr>
            <w:r>
              <w:rPr>
                <w:w w:val="105"/>
                <w:sz w:val="19"/>
              </w:rPr>
              <w:t>NOT NULL</w:t>
            </w:r>
          </w:p>
        </w:tc>
        <w:tc>
          <w:tcPr>
            <w:tcW w:w="1120" w:type="dxa"/>
            <w:tcBorders>
              <w:top w:val="single" w:sz="18" w:space="0" w:color="FFFFFF"/>
            </w:tcBorders>
            <w:shd w:val="clear" w:color="auto" w:fill="CCD5EA"/>
          </w:tcPr>
          <w:p w:rsidR="00F96F11" w:rsidRDefault="001C5AE6">
            <w:pPr>
              <w:pStyle w:val="TableParagraph"/>
              <w:spacing w:before="23" w:line="261" w:lineRule="auto"/>
              <w:ind w:left="78" w:right="361"/>
              <w:rPr>
                <w:sz w:val="19"/>
              </w:rPr>
            </w:pPr>
            <w:r>
              <w:rPr>
                <w:w w:val="110"/>
                <w:sz w:val="19"/>
              </w:rPr>
              <w:t>Foreign key</w:t>
            </w:r>
          </w:p>
        </w:tc>
        <w:tc>
          <w:tcPr>
            <w:tcW w:w="1581" w:type="dxa"/>
            <w:tcBorders>
              <w:top w:val="single" w:sz="18" w:space="0" w:color="FFFFFF"/>
            </w:tcBorders>
            <w:shd w:val="clear" w:color="auto" w:fill="CCD5EA"/>
          </w:tcPr>
          <w:p w:rsidR="00F96F11" w:rsidRDefault="001C5AE6">
            <w:pPr>
              <w:pStyle w:val="TableParagraph"/>
              <w:spacing w:before="23" w:line="261" w:lineRule="auto"/>
              <w:ind w:left="79" w:right="543"/>
              <w:rPr>
                <w:sz w:val="19"/>
              </w:rPr>
            </w:pPr>
            <w:r>
              <w:rPr>
                <w:w w:val="110"/>
                <w:sz w:val="19"/>
              </w:rPr>
              <w:t xml:space="preserve">References </w:t>
            </w:r>
            <w:r>
              <w:rPr>
                <w:w w:val="115"/>
                <w:sz w:val="19"/>
              </w:rPr>
              <w:t>teacher</w:t>
            </w:r>
          </w:p>
        </w:tc>
      </w:tr>
      <w:tr w:rsidR="00F96F11">
        <w:trPr>
          <w:trHeight w:val="696"/>
        </w:trPr>
        <w:tc>
          <w:tcPr>
            <w:tcW w:w="1277" w:type="dxa"/>
            <w:shd w:val="clear" w:color="auto" w:fill="E7EBF5"/>
          </w:tcPr>
          <w:p w:rsidR="00F96F11" w:rsidRDefault="001C5AE6">
            <w:pPr>
              <w:pStyle w:val="TableParagraph"/>
              <w:spacing w:before="37"/>
              <w:ind w:left="75"/>
              <w:rPr>
                <w:sz w:val="19"/>
              </w:rPr>
            </w:pPr>
            <w:r>
              <w:rPr>
                <w:w w:val="115"/>
                <w:sz w:val="19"/>
              </w:rPr>
              <w:t>Username</w:t>
            </w:r>
          </w:p>
        </w:tc>
        <w:tc>
          <w:tcPr>
            <w:tcW w:w="1623" w:type="dxa"/>
            <w:shd w:val="clear" w:color="auto" w:fill="E7EBF5"/>
          </w:tcPr>
          <w:p w:rsidR="00F96F11" w:rsidRDefault="001C5AE6">
            <w:pPr>
              <w:pStyle w:val="TableParagraph"/>
              <w:spacing w:before="37"/>
              <w:ind w:left="78"/>
              <w:rPr>
                <w:sz w:val="19"/>
              </w:rPr>
            </w:pPr>
            <w:r>
              <w:rPr>
                <w:w w:val="105"/>
                <w:sz w:val="19"/>
              </w:rPr>
              <w:t>VARCHAR(255)</w:t>
            </w:r>
          </w:p>
        </w:tc>
        <w:tc>
          <w:tcPr>
            <w:tcW w:w="1318" w:type="dxa"/>
            <w:shd w:val="clear" w:color="auto" w:fill="E7EBF5"/>
          </w:tcPr>
          <w:p w:rsidR="00F96F11" w:rsidRDefault="001C5AE6">
            <w:pPr>
              <w:pStyle w:val="TableParagraph"/>
              <w:spacing w:before="37"/>
              <w:ind w:left="77"/>
              <w:rPr>
                <w:sz w:val="19"/>
              </w:rPr>
            </w:pPr>
            <w:r>
              <w:rPr>
                <w:sz w:val="19"/>
              </w:rPr>
              <w:t>NULL</w:t>
            </w:r>
          </w:p>
        </w:tc>
        <w:tc>
          <w:tcPr>
            <w:tcW w:w="1120" w:type="dxa"/>
            <w:shd w:val="clear" w:color="auto" w:fill="E7EBF5"/>
          </w:tcPr>
          <w:p w:rsidR="00F96F11" w:rsidRDefault="00F96F11">
            <w:pPr>
              <w:pStyle w:val="TableParagraph"/>
            </w:pPr>
          </w:p>
        </w:tc>
        <w:tc>
          <w:tcPr>
            <w:tcW w:w="1581" w:type="dxa"/>
            <w:shd w:val="clear" w:color="auto" w:fill="E7EBF5"/>
          </w:tcPr>
          <w:p w:rsidR="00F96F11" w:rsidRDefault="00F96F11">
            <w:pPr>
              <w:pStyle w:val="TableParagraph"/>
            </w:pPr>
          </w:p>
        </w:tc>
      </w:tr>
      <w:tr w:rsidR="00F96F11">
        <w:trPr>
          <w:trHeight w:val="696"/>
        </w:trPr>
        <w:tc>
          <w:tcPr>
            <w:tcW w:w="1277" w:type="dxa"/>
            <w:shd w:val="clear" w:color="auto" w:fill="CCD5EA"/>
          </w:tcPr>
          <w:p w:rsidR="00F96F11" w:rsidRDefault="001C5AE6">
            <w:pPr>
              <w:pStyle w:val="TableParagraph"/>
              <w:spacing w:before="38"/>
              <w:ind w:left="75"/>
              <w:rPr>
                <w:sz w:val="19"/>
              </w:rPr>
            </w:pPr>
            <w:r>
              <w:rPr>
                <w:w w:val="110"/>
                <w:sz w:val="19"/>
              </w:rPr>
              <w:t>Password</w:t>
            </w:r>
          </w:p>
        </w:tc>
        <w:tc>
          <w:tcPr>
            <w:tcW w:w="1623" w:type="dxa"/>
            <w:shd w:val="clear" w:color="auto" w:fill="CCD5EA"/>
          </w:tcPr>
          <w:p w:rsidR="00F96F11" w:rsidRDefault="001C5AE6">
            <w:pPr>
              <w:pStyle w:val="TableParagraph"/>
              <w:spacing w:before="38"/>
              <w:ind w:left="78"/>
              <w:rPr>
                <w:sz w:val="19"/>
              </w:rPr>
            </w:pPr>
            <w:r>
              <w:rPr>
                <w:w w:val="105"/>
                <w:sz w:val="19"/>
              </w:rPr>
              <w:t>VARCHAR(255)</w:t>
            </w:r>
          </w:p>
        </w:tc>
        <w:tc>
          <w:tcPr>
            <w:tcW w:w="1318" w:type="dxa"/>
            <w:shd w:val="clear" w:color="auto" w:fill="CCD5EA"/>
          </w:tcPr>
          <w:p w:rsidR="00F96F11" w:rsidRDefault="001C5AE6">
            <w:pPr>
              <w:pStyle w:val="TableParagraph"/>
              <w:spacing w:before="38"/>
              <w:ind w:left="77"/>
              <w:rPr>
                <w:sz w:val="19"/>
              </w:rPr>
            </w:pPr>
            <w:r>
              <w:rPr>
                <w:sz w:val="19"/>
              </w:rPr>
              <w:t>NULL</w:t>
            </w:r>
          </w:p>
        </w:tc>
        <w:tc>
          <w:tcPr>
            <w:tcW w:w="1120" w:type="dxa"/>
            <w:shd w:val="clear" w:color="auto" w:fill="CCD5EA"/>
          </w:tcPr>
          <w:p w:rsidR="00F96F11" w:rsidRDefault="00F96F11">
            <w:pPr>
              <w:pStyle w:val="TableParagraph"/>
            </w:pPr>
          </w:p>
        </w:tc>
        <w:tc>
          <w:tcPr>
            <w:tcW w:w="1581" w:type="dxa"/>
            <w:shd w:val="clear" w:color="auto" w:fill="CCD5EA"/>
          </w:tcPr>
          <w:p w:rsidR="00F96F11" w:rsidRDefault="00F96F11">
            <w:pPr>
              <w:pStyle w:val="TableParagraph"/>
            </w:pPr>
          </w:p>
        </w:tc>
      </w:tr>
    </w:tbl>
    <w:p w:rsidR="00F96F11" w:rsidRDefault="00F96F11">
      <w:pPr>
        <w:sectPr w:rsidR="00F96F11">
          <w:pgSz w:w="12240" w:h="15840"/>
          <w:pgMar w:top="1360" w:right="780" w:bottom="1220" w:left="1240" w:header="721" w:footer="1035" w:gutter="0"/>
          <w:cols w:space="720"/>
        </w:sectPr>
      </w:pPr>
    </w:p>
    <w:p w:rsidR="00F96F11" w:rsidRDefault="00F96F11">
      <w:pPr>
        <w:pStyle w:val="BodyText"/>
        <w:rPr>
          <w:sz w:val="20"/>
        </w:rPr>
      </w:pPr>
    </w:p>
    <w:p w:rsidR="00F96F11" w:rsidRDefault="00F96F11">
      <w:pPr>
        <w:pStyle w:val="BodyText"/>
        <w:rPr>
          <w:sz w:val="20"/>
        </w:rPr>
      </w:pPr>
    </w:p>
    <w:p w:rsidR="00F96F11" w:rsidRDefault="00F96F11">
      <w:pPr>
        <w:pStyle w:val="BodyText"/>
        <w:rPr>
          <w:sz w:val="20"/>
        </w:rPr>
      </w:pPr>
    </w:p>
    <w:p w:rsidR="00F96F11" w:rsidRDefault="00F96F11">
      <w:pPr>
        <w:pStyle w:val="BodyText"/>
        <w:rPr>
          <w:sz w:val="20"/>
        </w:rPr>
      </w:pPr>
    </w:p>
    <w:p w:rsidR="00F96F11" w:rsidRDefault="00F96F11">
      <w:pPr>
        <w:pStyle w:val="BodyText"/>
        <w:rPr>
          <w:sz w:val="19"/>
        </w:rPr>
      </w:pPr>
    </w:p>
    <w:p w:rsidR="00F96F11" w:rsidRDefault="001C5AE6">
      <w:pPr>
        <w:pStyle w:val="Heading4"/>
        <w:numPr>
          <w:ilvl w:val="1"/>
          <w:numId w:val="12"/>
        </w:numPr>
        <w:tabs>
          <w:tab w:val="left" w:pos="1745"/>
          <w:tab w:val="left" w:pos="1746"/>
        </w:tabs>
        <w:spacing w:before="59"/>
      </w:pPr>
      <w:bookmarkStart w:id="5" w:name="_TOC_250001"/>
      <w:r>
        <w:t>DATA FLOW</w:t>
      </w:r>
      <w:bookmarkEnd w:id="5"/>
      <w:r w:rsidR="00AC4F66">
        <w:t xml:space="preserve"> </w:t>
      </w:r>
      <w:r>
        <w:t>DIAGRAMS</w:t>
      </w:r>
    </w:p>
    <w:p w:rsidR="00F96F11" w:rsidRDefault="00F96F11">
      <w:pPr>
        <w:pStyle w:val="BodyText"/>
        <w:spacing w:before="7"/>
        <w:rPr>
          <w:b/>
          <w:sz w:val="34"/>
        </w:rPr>
      </w:pPr>
    </w:p>
    <w:p w:rsidR="00F96F11" w:rsidRDefault="001C5AE6">
      <w:pPr>
        <w:ind w:left="2027" w:right="2484"/>
        <w:jc w:val="center"/>
        <w:rPr>
          <w:sz w:val="28"/>
        </w:rPr>
      </w:pPr>
      <w:r>
        <w:rPr>
          <w:w w:val="95"/>
          <w:sz w:val="28"/>
        </w:rPr>
        <w:t>DATA FLOW DIAGRAM FOR TEACHER LOGIN</w:t>
      </w:r>
    </w:p>
    <w:p w:rsidR="00F96F11" w:rsidRDefault="00F96F11">
      <w:pPr>
        <w:pStyle w:val="BodyText"/>
        <w:spacing w:before="9"/>
        <w:rPr>
          <w:sz w:val="16"/>
        </w:rPr>
      </w:pPr>
    </w:p>
    <w:p w:rsidR="00F96F11" w:rsidRDefault="004452A7">
      <w:pPr>
        <w:spacing w:before="72"/>
        <w:ind w:right="1683"/>
        <w:jc w:val="right"/>
        <w:rPr>
          <w:sz w:val="20"/>
        </w:rPr>
      </w:pPr>
      <w:r>
        <w:rPr>
          <w:noProof/>
          <w:sz w:val="20"/>
          <w:lang w:val="en-IN" w:eastAsia="en-IN"/>
        </w:rPr>
        <w:drawing>
          <wp:inline distT="0" distB="0" distL="0" distR="0">
            <wp:extent cx="6410325" cy="4467225"/>
            <wp:effectExtent l="19050" t="0" r="952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6414346" cy="4470027"/>
                    </a:xfrm>
                    <a:prstGeom prst="rect">
                      <a:avLst/>
                    </a:prstGeom>
                    <a:noFill/>
                    <a:ln w="9525">
                      <a:noFill/>
                      <a:miter lim="800000"/>
                      <a:headEnd/>
                      <a:tailEnd/>
                    </a:ln>
                  </pic:spPr>
                </pic:pic>
              </a:graphicData>
            </a:graphic>
          </wp:inline>
        </w:drawing>
      </w:r>
      <w:r w:rsidR="001C5AE6">
        <w:rPr>
          <w:w w:val="95"/>
          <w:sz w:val="20"/>
        </w:rPr>
        <w:t>TEACHER</w:t>
      </w:r>
    </w:p>
    <w:p w:rsidR="00F96F11" w:rsidRDefault="001C5AE6">
      <w:pPr>
        <w:spacing w:before="9" w:after="7"/>
        <w:ind w:right="1598"/>
        <w:jc w:val="right"/>
        <w:rPr>
          <w:sz w:val="20"/>
        </w:rPr>
      </w:pPr>
      <w:r>
        <w:rPr>
          <w:w w:val="95"/>
          <w:sz w:val="20"/>
        </w:rPr>
        <w:t>DATABASE</w:t>
      </w:r>
    </w:p>
    <w:p w:rsidR="00F96F11" w:rsidRDefault="00F96F11">
      <w:pPr>
        <w:pStyle w:val="BodyText"/>
        <w:ind w:left="229"/>
        <w:rPr>
          <w:sz w:val="20"/>
        </w:rPr>
      </w:pPr>
    </w:p>
    <w:p w:rsidR="00F96F11" w:rsidRDefault="00F96F11">
      <w:pPr>
        <w:pStyle w:val="BodyText"/>
        <w:spacing w:before="7"/>
        <w:rPr>
          <w:sz w:val="16"/>
        </w:rPr>
      </w:pPr>
    </w:p>
    <w:p w:rsidR="00F96F11" w:rsidRDefault="001C5AE6" w:rsidP="004452A7">
      <w:pPr>
        <w:pStyle w:val="BodyText"/>
        <w:spacing w:before="56" w:line="254" w:lineRule="auto"/>
        <w:ind w:left="200" w:right="996"/>
        <w:sectPr w:rsidR="00F96F11">
          <w:pgSz w:w="12240" w:h="15840"/>
          <w:pgMar w:top="1360" w:right="780" w:bottom="1220" w:left="1240" w:header="721" w:footer="1035" w:gutter="0"/>
          <w:cols w:space="720"/>
        </w:sectPr>
      </w:pPr>
      <w:r>
        <w:t>After entering to the home page of the website , teacher can choose the TEACHER LOGIN option where they are asked to enter username &amp; password , and if he/she is a valid user then   a teacher login page will be</w:t>
      </w:r>
      <w:r w:rsidR="00CB6D21">
        <w:t xml:space="preserve"> </w:t>
      </w:r>
      <w:r w:rsidR="004452A7">
        <w:t>displaye</w:t>
      </w:r>
    </w:p>
    <w:p w:rsidR="00F96F11" w:rsidRDefault="00F96F11">
      <w:pPr>
        <w:pStyle w:val="BodyText"/>
        <w:rPr>
          <w:sz w:val="20"/>
        </w:rPr>
      </w:pPr>
    </w:p>
    <w:p w:rsidR="00F96F11" w:rsidRDefault="001C5AE6">
      <w:pPr>
        <w:spacing w:before="198"/>
        <w:ind w:left="2023" w:right="2484"/>
        <w:jc w:val="center"/>
        <w:rPr>
          <w:sz w:val="28"/>
        </w:rPr>
      </w:pPr>
      <w:r>
        <w:rPr>
          <w:w w:val="95"/>
          <w:sz w:val="28"/>
        </w:rPr>
        <w:t>DATA FLOW DIAGRAM FOR STUDENT LOGIN</w:t>
      </w:r>
    </w:p>
    <w:p w:rsidR="00F96F11" w:rsidRDefault="00A76161">
      <w:pPr>
        <w:pStyle w:val="BodyText"/>
        <w:spacing w:before="6"/>
        <w:rPr>
          <w:sz w:val="29"/>
        </w:rPr>
      </w:pPr>
      <w:r w:rsidRPr="00A76161">
        <w:pict>
          <v:shape id="FreeForm 16" o:spid="_x0000_s1160" style="position:absolute;margin-left:428pt;margin-top:19.1pt;width:75.45pt;height:.1pt;z-index:-251659264;mso-position-horizontal-relative:page" coordsize="1509,1" o:spt="100" o:gfxdata="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55vmftkAAAAKAQAA&#10;DwAAAAAAAAABACAAAAAiAAAAZHJzL2Rvd25yZXYueG1sUEsBAhQAFAAAAAgAh07iQIFzg+0YAgAA&#10;fwQAAA4AAAAAAAAAAQAgAAAAKAEAAGRycy9lMm9Eb2MueG1sUEsFBgAAAAAGAAYAWQEAALIFAAAA&#10;AA==&#10;" adj="0,,0" path="m,l1508,e" filled="f" strokecolor="#055092" strokeweight=".14042mm">
            <v:stroke joinstyle="round"/>
            <v:formulas/>
            <v:path o:connecttype="segments"/>
            <w10:wrap type="topAndBottom" anchorx="page"/>
          </v:shape>
        </w:pict>
      </w:r>
    </w:p>
    <w:p w:rsidR="00F96F11" w:rsidRDefault="001C5AE6">
      <w:pPr>
        <w:spacing w:before="72"/>
        <w:ind w:right="1647"/>
        <w:jc w:val="right"/>
        <w:rPr>
          <w:sz w:val="20"/>
        </w:rPr>
      </w:pPr>
      <w:r>
        <w:rPr>
          <w:spacing w:val="-1"/>
          <w:w w:val="95"/>
          <w:sz w:val="20"/>
        </w:rPr>
        <w:t>STUDENT</w:t>
      </w:r>
    </w:p>
    <w:p w:rsidR="00F96F11" w:rsidRDefault="001C5AE6">
      <w:pPr>
        <w:spacing w:before="9" w:after="8"/>
        <w:ind w:right="1621"/>
        <w:jc w:val="right"/>
        <w:rPr>
          <w:sz w:val="20"/>
        </w:rPr>
      </w:pPr>
      <w:r>
        <w:rPr>
          <w:spacing w:val="-5"/>
          <w:w w:val="95"/>
          <w:sz w:val="20"/>
        </w:rPr>
        <w:t>DATABASE</w:t>
      </w:r>
    </w:p>
    <w:p w:rsidR="00F96F11" w:rsidRDefault="004452A7" w:rsidP="004452A7">
      <w:pPr>
        <w:pStyle w:val="BodyText"/>
        <w:ind w:left="199"/>
        <w:rPr>
          <w:sz w:val="20"/>
        </w:rPr>
      </w:pPr>
      <w:r>
        <w:rPr>
          <w:noProof/>
          <w:sz w:val="20"/>
          <w:lang w:val="en-IN" w:eastAsia="en-IN"/>
        </w:rPr>
        <w:drawing>
          <wp:inline distT="0" distB="0" distL="0" distR="0">
            <wp:extent cx="6296025" cy="1809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6296025" cy="1809750"/>
                    </a:xfrm>
                    <a:prstGeom prst="rect">
                      <a:avLst/>
                    </a:prstGeom>
                    <a:noFill/>
                    <a:ln w="9525">
                      <a:noFill/>
                      <a:miter lim="800000"/>
                      <a:headEnd/>
                      <a:tailEnd/>
                    </a:ln>
                  </pic:spPr>
                </pic:pic>
              </a:graphicData>
            </a:graphic>
          </wp:inline>
        </w:drawing>
      </w:r>
    </w:p>
    <w:p w:rsidR="00F96F11" w:rsidRDefault="00F96F11">
      <w:pPr>
        <w:pStyle w:val="BodyText"/>
        <w:spacing w:before="9"/>
        <w:rPr>
          <w:sz w:val="19"/>
        </w:rPr>
      </w:pPr>
    </w:p>
    <w:p w:rsidR="00F96F11" w:rsidRDefault="001C5AE6">
      <w:pPr>
        <w:pStyle w:val="BodyText"/>
        <w:spacing w:before="56" w:line="254" w:lineRule="auto"/>
        <w:ind w:left="200" w:right="996"/>
      </w:pPr>
      <w:r>
        <w:t>After entering to the home page of the website , student can choose the STUDENT LOGIN option where they are asked to enter username &amp; password , and if he/she is a valid user then   a student login page will be</w:t>
      </w:r>
      <w:r w:rsidR="00CB6D21">
        <w:t xml:space="preserve"> </w:t>
      </w:r>
      <w:r>
        <w:t>displayed.</w:t>
      </w:r>
    </w:p>
    <w:p w:rsidR="00F96F11" w:rsidRDefault="00F96F11">
      <w:pPr>
        <w:spacing w:line="254" w:lineRule="auto"/>
        <w:sectPr w:rsidR="00F96F11">
          <w:pgSz w:w="12240" w:h="15840"/>
          <w:pgMar w:top="1360" w:right="780" w:bottom="1220" w:left="1240" w:header="721" w:footer="1035" w:gutter="0"/>
          <w:cols w:space="720"/>
        </w:sect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4452A7" w:rsidRDefault="004452A7">
      <w:pPr>
        <w:spacing w:before="101"/>
        <w:ind w:left="2027" w:right="2484"/>
        <w:jc w:val="center"/>
        <w:rPr>
          <w:w w:val="95"/>
          <w:sz w:val="28"/>
        </w:rPr>
      </w:pPr>
    </w:p>
    <w:p w:rsidR="00F96F11" w:rsidRDefault="001C5AE6">
      <w:pPr>
        <w:spacing w:before="101"/>
        <w:ind w:left="2027" w:right="2484"/>
        <w:jc w:val="center"/>
        <w:rPr>
          <w:sz w:val="28"/>
        </w:rPr>
      </w:pPr>
      <w:r>
        <w:rPr>
          <w:w w:val="95"/>
          <w:sz w:val="28"/>
        </w:rPr>
        <w:lastRenderedPageBreak/>
        <w:t>DATA FLOW DIAGRAM FOR BOOK ISSUE</w:t>
      </w:r>
    </w:p>
    <w:p w:rsidR="00F96F11" w:rsidRDefault="00F96F11">
      <w:pPr>
        <w:pStyle w:val="BodyText"/>
        <w:rPr>
          <w:sz w:val="20"/>
        </w:rPr>
      </w:pPr>
    </w:p>
    <w:p w:rsidR="00F96F11" w:rsidRDefault="004452A7">
      <w:pPr>
        <w:pStyle w:val="BodyText"/>
        <w:spacing w:before="5"/>
        <w:rPr>
          <w:sz w:val="26"/>
        </w:rPr>
      </w:pPr>
      <w:r>
        <w:rPr>
          <w:noProof/>
          <w:sz w:val="26"/>
          <w:lang w:val="en-IN" w:eastAsia="en-IN"/>
        </w:rPr>
        <w:drawing>
          <wp:inline distT="0" distB="0" distL="0" distR="0">
            <wp:extent cx="2695575" cy="53721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2695575" cy="5372100"/>
                    </a:xfrm>
                    <a:prstGeom prst="rect">
                      <a:avLst/>
                    </a:prstGeom>
                    <a:noFill/>
                    <a:ln w="9525">
                      <a:noFill/>
                      <a:miter lim="800000"/>
                      <a:headEnd/>
                      <a:tailEnd/>
                    </a:ln>
                  </pic:spPr>
                </pic:pic>
              </a:graphicData>
            </a:graphic>
          </wp:inline>
        </w:drawing>
      </w:r>
    </w:p>
    <w:p w:rsidR="00F96F11" w:rsidRDefault="00F96F11">
      <w:pPr>
        <w:pStyle w:val="BodyText"/>
        <w:rPr>
          <w:sz w:val="20"/>
        </w:rPr>
      </w:pPr>
    </w:p>
    <w:p w:rsidR="004452A7" w:rsidRDefault="004452A7">
      <w:pPr>
        <w:pStyle w:val="BodyText"/>
        <w:rPr>
          <w:sz w:val="20"/>
        </w:rPr>
      </w:pPr>
    </w:p>
    <w:p w:rsidR="004452A7" w:rsidRDefault="004452A7">
      <w:pPr>
        <w:pStyle w:val="BodyText"/>
        <w:rPr>
          <w:sz w:val="20"/>
        </w:rPr>
      </w:pPr>
    </w:p>
    <w:p w:rsidR="00F96F11" w:rsidRDefault="00F96F11">
      <w:pPr>
        <w:pStyle w:val="BodyText"/>
        <w:spacing w:before="9"/>
        <w:rPr>
          <w:sz w:val="23"/>
        </w:rPr>
      </w:pPr>
    </w:p>
    <w:p w:rsidR="00F96F11" w:rsidRDefault="001C5AE6">
      <w:pPr>
        <w:pStyle w:val="BodyText"/>
        <w:spacing w:line="292" w:lineRule="auto"/>
        <w:ind w:left="200" w:right="748"/>
      </w:pPr>
      <w:r>
        <w:t>Itisa2</w:t>
      </w:r>
      <w:r>
        <w:rPr>
          <w:vertAlign w:val="superscript"/>
        </w:rPr>
        <w:t>nd</w:t>
      </w:r>
      <w:r>
        <w:t>levelDataFlowDiagramwhereafterenteringSTUDENTLOGINpagehe/shecanselect a book issue option where after entering the book detail, he/</w:t>
      </w:r>
      <w:r w:rsidR="00CB6D21">
        <w:t xml:space="preserve">she can select the book issue </w:t>
      </w:r>
      <w:r>
        <w:t>option and if the maximum no of books issued limit is not crossed then a request will be sent to the librarian who will approve the book</w:t>
      </w:r>
      <w:r w:rsidR="00CB6D21">
        <w:t xml:space="preserve"> </w:t>
      </w:r>
      <w:r>
        <w:t>issue.</w:t>
      </w:r>
    </w:p>
    <w:p w:rsidR="00F96F11" w:rsidRDefault="00F96F11">
      <w:pPr>
        <w:spacing w:line="292" w:lineRule="auto"/>
        <w:sectPr w:rsidR="00F96F11">
          <w:type w:val="continuous"/>
          <w:pgSz w:w="12240" w:h="15840"/>
          <w:pgMar w:top="1360" w:right="780" w:bottom="1220" w:left="1240" w:header="720" w:footer="720" w:gutter="0"/>
          <w:cols w:space="720"/>
        </w:sectPr>
      </w:pPr>
    </w:p>
    <w:p w:rsidR="00F96F11" w:rsidRDefault="00F96F11">
      <w:pPr>
        <w:pStyle w:val="BodyText"/>
        <w:rPr>
          <w:sz w:val="20"/>
        </w:rPr>
      </w:pPr>
    </w:p>
    <w:p w:rsidR="00F96F11" w:rsidRDefault="00F96F11">
      <w:pPr>
        <w:pStyle w:val="BodyText"/>
        <w:rPr>
          <w:sz w:val="20"/>
        </w:rPr>
      </w:pPr>
    </w:p>
    <w:p w:rsidR="00F96F11" w:rsidRDefault="00F96F11">
      <w:pPr>
        <w:pStyle w:val="BodyText"/>
        <w:spacing w:before="2"/>
        <w:rPr>
          <w:sz w:val="20"/>
        </w:rPr>
      </w:pPr>
    </w:p>
    <w:p w:rsidR="00F96F11" w:rsidRDefault="00F96F11">
      <w:pPr>
        <w:spacing w:line="292" w:lineRule="auto"/>
        <w:sectPr w:rsidR="00F96F11">
          <w:pgSz w:w="12240" w:h="15840"/>
          <w:pgMar w:top="1360" w:right="780" w:bottom="1220" w:left="1240" w:header="721" w:footer="1035" w:gutter="0"/>
          <w:cols w:space="720"/>
        </w:sectPr>
      </w:pPr>
    </w:p>
    <w:p w:rsidR="00F96F11" w:rsidRDefault="001C5AE6">
      <w:pPr>
        <w:spacing w:before="103"/>
        <w:ind w:right="459"/>
        <w:jc w:val="center"/>
        <w:rPr>
          <w:w w:val="95"/>
          <w:sz w:val="28"/>
        </w:rPr>
      </w:pPr>
      <w:r>
        <w:rPr>
          <w:w w:val="95"/>
          <w:sz w:val="28"/>
        </w:rPr>
        <w:lastRenderedPageBreak/>
        <w:t>DATA FLOW DIAGRAM FOR ACCOUNT CREATION</w:t>
      </w:r>
    </w:p>
    <w:p w:rsidR="004452A7" w:rsidRDefault="004452A7">
      <w:pPr>
        <w:spacing w:before="103"/>
        <w:ind w:right="459"/>
        <w:jc w:val="center"/>
        <w:rPr>
          <w:sz w:val="28"/>
        </w:rPr>
      </w:pPr>
    </w:p>
    <w:p w:rsidR="00F96F11" w:rsidRDefault="00F96F11">
      <w:pPr>
        <w:pStyle w:val="BodyText"/>
        <w:rPr>
          <w:sz w:val="20"/>
        </w:rPr>
      </w:pPr>
    </w:p>
    <w:p w:rsidR="00F96F11" w:rsidRDefault="00F96F11">
      <w:pPr>
        <w:pStyle w:val="BodyText"/>
        <w:rPr>
          <w:sz w:val="20"/>
        </w:rPr>
      </w:pPr>
    </w:p>
    <w:p w:rsidR="00F96F11" w:rsidRDefault="004452A7">
      <w:pPr>
        <w:pStyle w:val="BodyText"/>
        <w:rPr>
          <w:sz w:val="20"/>
        </w:rPr>
      </w:pPr>
      <w:r>
        <w:rPr>
          <w:noProof/>
          <w:sz w:val="20"/>
          <w:lang w:val="en-IN" w:eastAsia="en-IN"/>
        </w:rPr>
        <w:drawing>
          <wp:inline distT="0" distB="0" distL="0" distR="0">
            <wp:extent cx="6486525" cy="44577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6486525" cy="4457700"/>
                    </a:xfrm>
                    <a:prstGeom prst="rect">
                      <a:avLst/>
                    </a:prstGeom>
                    <a:noFill/>
                    <a:ln w="9525">
                      <a:noFill/>
                      <a:miter lim="800000"/>
                      <a:headEnd/>
                      <a:tailEnd/>
                    </a:ln>
                  </pic:spPr>
                </pic:pic>
              </a:graphicData>
            </a:graphic>
          </wp:inline>
        </w:drawing>
      </w:r>
    </w:p>
    <w:p w:rsidR="00F96F11" w:rsidRDefault="00F96F11">
      <w:pPr>
        <w:pStyle w:val="BodyText"/>
        <w:rPr>
          <w:sz w:val="20"/>
        </w:rPr>
      </w:pPr>
    </w:p>
    <w:p w:rsidR="00F96F11" w:rsidRDefault="00F96F11">
      <w:pPr>
        <w:pStyle w:val="BodyText"/>
        <w:rPr>
          <w:sz w:val="20"/>
        </w:rPr>
      </w:pPr>
    </w:p>
    <w:p w:rsidR="00F96F11" w:rsidRDefault="00F96F11">
      <w:pPr>
        <w:pStyle w:val="BodyText"/>
        <w:rPr>
          <w:sz w:val="20"/>
        </w:rPr>
      </w:pPr>
    </w:p>
    <w:p w:rsidR="00F96F11" w:rsidRDefault="00F96F11">
      <w:pPr>
        <w:pStyle w:val="BodyText"/>
        <w:rPr>
          <w:sz w:val="20"/>
        </w:rPr>
      </w:pPr>
    </w:p>
    <w:p w:rsidR="00F96F11" w:rsidRDefault="00F96F11">
      <w:pPr>
        <w:rPr>
          <w:sz w:val="7"/>
        </w:rPr>
        <w:sectPr w:rsidR="00F96F11">
          <w:pgSz w:w="12240" w:h="15840"/>
          <w:pgMar w:top="1360" w:right="780" w:bottom="1220" w:left="1240" w:header="721" w:footer="1035" w:gutter="0"/>
          <w:cols w:space="720"/>
        </w:sectPr>
      </w:pPr>
    </w:p>
    <w:p w:rsidR="00F96F11" w:rsidRDefault="00F96F11">
      <w:pPr>
        <w:rPr>
          <w:sz w:val="21"/>
        </w:rPr>
        <w:sectPr w:rsidR="00F96F11">
          <w:type w:val="continuous"/>
          <w:pgSz w:w="12240" w:h="15840"/>
          <w:pgMar w:top="1360" w:right="780" w:bottom="1220" w:left="1240" w:header="720" w:footer="720" w:gutter="0"/>
          <w:cols w:num="2" w:space="720" w:equalWidth="0">
            <w:col w:w="5037" w:space="40"/>
            <w:col w:w="5143"/>
          </w:cols>
        </w:sectPr>
      </w:pPr>
    </w:p>
    <w:p w:rsidR="00F96F11" w:rsidRDefault="00F96F11" w:rsidP="004452A7">
      <w:pPr>
        <w:pStyle w:val="BodyText"/>
        <w:spacing w:line="20" w:lineRule="exact"/>
        <w:rPr>
          <w:sz w:val="2"/>
        </w:rPr>
      </w:pPr>
    </w:p>
    <w:p w:rsidR="00F96F11" w:rsidRDefault="00F96F11">
      <w:pPr>
        <w:pStyle w:val="BodyText"/>
        <w:spacing w:before="2"/>
        <w:rPr>
          <w:sz w:val="17"/>
        </w:rPr>
      </w:pPr>
    </w:p>
    <w:p w:rsidR="00F96F11" w:rsidRDefault="001C5AE6">
      <w:pPr>
        <w:pStyle w:val="BodyText"/>
        <w:spacing w:before="56" w:line="381" w:lineRule="auto"/>
        <w:ind w:left="200" w:right="683"/>
      </w:pPr>
      <w:r>
        <w:t>After the home page login there will be an option of CREATE AN ACCOUNT where after entering student detail ,if all the fields are filled then a request will be sent to the librarian who will approve him as a registered member of the library.</w:t>
      </w:r>
    </w:p>
    <w:p w:rsidR="00F96F11" w:rsidRDefault="00F96F11">
      <w:pPr>
        <w:spacing w:line="381" w:lineRule="auto"/>
        <w:sectPr w:rsidR="00F96F11">
          <w:type w:val="continuous"/>
          <w:pgSz w:w="12240" w:h="15840"/>
          <w:pgMar w:top="1360" w:right="780" w:bottom="1220" w:left="1240" w:header="720" w:footer="720" w:gutter="0"/>
          <w:cols w:space="720"/>
        </w:sectPr>
      </w:pPr>
    </w:p>
    <w:p w:rsidR="00F96F11" w:rsidRDefault="00F96F11">
      <w:pPr>
        <w:pStyle w:val="BodyText"/>
        <w:rPr>
          <w:sz w:val="20"/>
        </w:rPr>
      </w:pPr>
    </w:p>
    <w:p w:rsidR="00F96F11" w:rsidRDefault="00F96F11">
      <w:pPr>
        <w:pStyle w:val="BodyText"/>
        <w:spacing w:before="9"/>
        <w:rPr>
          <w:sz w:val="27"/>
        </w:rPr>
      </w:pPr>
    </w:p>
    <w:p w:rsidR="00F96F11" w:rsidRDefault="00CB6D21">
      <w:pPr>
        <w:pStyle w:val="Heading2"/>
        <w:spacing w:before="52"/>
        <w:ind w:left="3469" w:right="3929"/>
        <w:rPr>
          <w:u w:val="none"/>
        </w:rPr>
      </w:pPr>
      <w:r>
        <w:rPr>
          <w:u w:val="thick"/>
        </w:rPr>
        <w:t>CHAPTER:-</w:t>
      </w:r>
      <w:r w:rsidR="001C5AE6">
        <w:rPr>
          <w:u w:val="thick"/>
        </w:rPr>
        <w:t>4</w:t>
      </w:r>
    </w:p>
    <w:p w:rsidR="00F96F11" w:rsidRDefault="001C5AE6">
      <w:pPr>
        <w:spacing w:before="184"/>
        <w:ind w:left="2027" w:right="2354"/>
        <w:jc w:val="center"/>
        <w:rPr>
          <w:b/>
          <w:sz w:val="32"/>
        </w:rPr>
      </w:pPr>
      <w:r>
        <w:rPr>
          <w:b/>
          <w:sz w:val="32"/>
          <w:u w:val="thick"/>
        </w:rPr>
        <w:t>SYSTEMIMPLEMENTATION</w:t>
      </w:r>
    </w:p>
    <w:p w:rsidR="00F96F11" w:rsidRDefault="00F96F11">
      <w:pPr>
        <w:pStyle w:val="BodyText"/>
        <w:rPr>
          <w:b/>
          <w:sz w:val="20"/>
        </w:rPr>
      </w:pPr>
    </w:p>
    <w:p w:rsidR="00F96F11" w:rsidRDefault="00F96F11">
      <w:pPr>
        <w:pStyle w:val="BodyText"/>
        <w:rPr>
          <w:b/>
          <w:sz w:val="20"/>
        </w:rPr>
      </w:pPr>
    </w:p>
    <w:p w:rsidR="00F96F11" w:rsidRDefault="00F96F11">
      <w:pPr>
        <w:pStyle w:val="BodyText"/>
        <w:rPr>
          <w:b/>
          <w:sz w:val="20"/>
        </w:rPr>
      </w:pPr>
    </w:p>
    <w:p w:rsidR="00F96F11" w:rsidRDefault="00F96F11">
      <w:pPr>
        <w:pStyle w:val="BodyText"/>
        <w:rPr>
          <w:b/>
          <w:sz w:val="20"/>
        </w:rPr>
      </w:pPr>
    </w:p>
    <w:p w:rsidR="00F96F11" w:rsidRDefault="00F96F11">
      <w:pPr>
        <w:pStyle w:val="BodyText"/>
        <w:spacing w:before="8"/>
        <w:rPr>
          <w:b/>
          <w:sz w:val="23"/>
        </w:rPr>
      </w:pPr>
    </w:p>
    <w:p w:rsidR="00F96F11" w:rsidRDefault="001C5AE6">
      <w:pPr>
        <w:pStyle w:val="Heading6"/>
        <w:tabs>
          <w:tab w:val="left" w:pos="2103"/>
        </w:tabs>
        <w:spacing w:before="64"/>
      </w:pPr>
      <w:r>
        <w:t>4.1.1</w:t>
      </w:r>
      <w:r>
        <w:tab/>
        <w:t>Screenshot for</w:t>
      </w:r>
      <w:r w:rsidR="00CB6D21">
        <w:t xml:space="preserve"> </w:t>
      </w:r>
      <w:r>
        <w:t>homepage</w:t>
      </w:r>
    </w:p>
    <w:p w:rsidR="00F96F11" w:rsidRDefault="00F96F11">
      <w:pPr>
        <w:pStyle w:val="BodyText"/>
        <w:rPr>
          <w:b/>
          <w:sz w:val="20"/>
        </w:rPr>
      </w:pPr>
    </w:p>
    <w:p w:rsidR="00F96F11" w:rsidRDefault="00F96F11">
      <w:pPr>
        <w:pStyle w:val="BodyText"/>
        <w:rPr>
          <w:b/>
          <w:sz w:val="20"/>
        </w:rPr>
      </w:pPr>
    </w:p>
    <w:p w:rsidR="00F96F11" w:rsidRDefault="00F96F11">
      <w:pPr>
        <w:pStyle w:val="BodyText"/>
        <w:rPr>
          <w:b/>
          <w:sz w:val="20"/>
        </w:rPr>
      </w:pPr>
    </w:p>
    <w:p w:rsidR="00F96F11" w:rsidRDefault="00F96F11">
      <w:pPr>
        <w:pStyle w:val="BodyText"/>
        <w:rPr>
          <w:b/>
          <w:sz w:val="20"/>
        </w:rPr>
      </w:pPr>
    </w:p>
    <w:p w:rsidR="00F96F11" w:rsidRPr="00BC49D3" w:rsidRDefault="0047581B" w:rsidP="00BC49D3">
      <w:pPr>
        <w:pStyle w:val="BodyText"/>
        <w:spacing w:before="4"/>
        <w:rPr>
          <w:b/>
          <w:sz w:val="20"/>
        </w:rPr>
        <w:sectPr w:rsidR="00F96F11" w:rsidRPr="00BC49D3">
          <w:pgSz w:w="12240" w:h="15840"/>
          <w:pgMar w:top="1360" w:right="780" w:bottom="1220" w:left="1240" w:header="721" w:footer="1035" w:gutter="0"/>
          <w:cols w:space="720"/>
        </w:sectPr>
      </w:pPr>
      <w:r>
        <w:rPr>
          <w:b/>
          <w:noProof/>
          <w:sz w:val="20"/>
          <w:lang w:val="en-IN" w:eastAsia="en-IN"/>
        </w:rPr>
        <w:drawing>
          <wp:inline distT="0" distB="0" distL="0" distR="0">
            <wp:extent cx="6477000" cy="3695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477000" cy="3695700"/>
                    </a:xfrm>
                    <a:prstGeom prst="rect">
                      <a:avLst/>
                    </a:prstGeom>
                    <a:noFill/>
                    <a:ln w="9525">
                      <a:noFill/>
                      <a:miter lim="800000"/>
                      <a:headEnd/>
                      <a:tailEnd/>
                    </a:ln>
                  </pic:spPr>
                </pic:pic>
              </a:graphicData>
            </a:graphic>
          </wp:inline>
        </w:drawing>
      </w:r>
    </w:p>
    <w:p w:rsidR="00F96F11" w:rsidRDefault="00F96F11">
      <w:pPr>
        <w:pStyle w:val="BodyText"/>
        <w:rPr>
          <w:sz w:val="20"/>
        </w:rPr>
      </w:pPr>
    </w:p>
    <w:p w:rsidR="00F96F11" w:rsidRDefault="00F96F11">
      <w:pPr>
        <w:pStyle w:val="BodyText"/>
        <w:spacing w:before="1"/>
        <w:rPr>
          <w:sz w:val="20"/>
        </w:rPr>
      </w:pPr>
    </w:p>
    <w:p w:rsidR="00F96F11" w:rsidRDefault="001C5AE6">
      <w:pPr>
        <w:pStyle w:val="Heading6"/>
        <w:numPr>
          <w:ilvl w:val="2"/>
          <w:numId w:val="17"/>
        </w:numPr>
        <w:tabs>
          <w:tab w:val="left" w:pos="2103"/>
          <w:tab w:val="left" w:pos="2104"/>
        </w:tabs>
        <w:spacing w:before="64"/>
        <w:ind w:hanging="721"/>
        <w:jc w:val="left"/>
      </w:pPr>
      <w:r>
        <w:t>Screenshot for Admin</w:t>
      </w:r>
      <w:r w:rsidR="00CB6D21">
        <w:t xml:space="preserve"> </w:t>
      </w:r>
      <w:r>
        <w:t>login</w:t>
      </w:r>
    </w:p>
    <w:p w:rsidR="00BC49D3" w:rsidRDefault="00BC49D3" w:rsidP="00BC49D3"/>
    <w:p w:rsidR="00BC49D3" w:rsidRPr="00BC49D3" w:rsidRDefault="00BC49D3" w:rsidP="00BC49D3"/>
    <w:p w:rsidR="00F96F11" w:rsidRDefault="00F96F11">
      <w:pPr>
        <w:pStyle w:val="BodyText"/>
        <w:rPr>
          <w:b/>
          <w:sz w:val="20"/>
        </w:rPr>
      </w:pPr>
    </w:p>
    <w:p w:rsidR="00F96F11" w:rsidRDefault="00F96F11">
      <w:pPr>
        <w:pStyle w:val="BodyText"/>
        <w:rPr>
          <w:b/>
          <w:sz w:val="20"/>
        </w:rPr>
      </w:pPr>
    </w:p>
    <w:p w:rsidR="00F96F11" w:rsidRDefault="00F96F11">
      <w:pPr>
        <w:pStyle w:val="BodyText"/>
        <w:rPr>
          <w:b/>
          <w:sz w:val="20"/>
        </w:rPr>
      </w:pPr>
    </w:p>
    <w:p w:rsidR="00F96F11" w:rsidRPr="00BC49D3" w:rsidRDefault="0047581B" w:rsidP="00BC49D3">
      <w:pPr>
        <w:pStyle w:val="BodyText"/>
        <w:spacing w:before="10"/>
        <w:rPr>
          <w:b/>
          <w:sz w:val="12"/>
        </w:rPr>
        <w:sectPr w:rsidR="00F96F11" w:rsidRPr="00BC49D3">
          <w:pgSz w:w="12240" w:h="15840"/>
          <w:pgMar w:top="1360" w:right="780" w:bottom="1220" w:left="1240" w:header="721" w:footer="1035" w:gutter="0"/>
          <w:cols w:space="720"/>
        </w:sectPr>
      </w:pPr>
      <w:r>
        <w:rPr>
          <w:b/>
          <w:noProof/>
          <w:sz w:val="12"/>
          <w:lang w:val="en-IN" w:eastAsia="en-IN"/>
        </w:rPr>
        <w:drawing>
          <wp:inline distT="0" distB="0" distL="0" distR="0">
            <wp:extent cx="6467475" cy="3648075"/>
            <wp:effectExtent l="1905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467475" cy="3648075"/>
                    </a:xfrm>
                    <a:prstGeom prst="rect">
                      <a:avLst/>
                    </a:prstGeom>
                    <a:noFill/>
                    <a:ln w="9525">
                      <a:noFill/>
                      <a:miter lim="800000"/>
                      <a:headEnd/>
                      <a:tailEnd/>
                    </a:ln>
                  </pic:spPr>
                </pic:pic>
              </a:graphicData>
            </a:graphic>
          </wp:inline>
        </w:drawing>
      </w:r>
    </w:p>
    <w:p w:rsidR="00F96F11" w:rsidRDefault="00F96F11" w:rsidP="00BC49D3">
      <w:pPr>
        <w:pStyle w:val="Heading6"/>
        <w:tabs>
          <w:tab w:val="left" w:pos="2103"/>
        </w:tabs>
        <w:spacing w:before="7"/>
        <w:ind w:left="0"/>
      </w:pPr>
    </w:p>
    <w:p w:rsidR="00AF73CA" w:rsidRDefault="00AF73CA">
      <w:pPr>
        <w:pStyle w:val="Heading6"/>
        <w:tabs>
          <w:tab w:val="left" w:pos="2103"/>
        </w:tabs>
        <w:spacing w:before="7"/>
      </w:pPr>
    </w:p>
    <w:p w:rsidR="00F96F11" w:rsidRDefault="001C5AE6">
      <w:pPr>
        <w:pStyle w:val="Heading6"/>
        <w:tabs>
          <w:tab w:val="left" w:pos="2103"/>
        </w:tabs>
        <w:spacing w:before="7"/>
      </w:pPr>
      <w:r>
        <w:t>4.1.2</w:t>
      </w:r>
      <w:r>
        <w:tab/>
        <w:t>Screenshot for Student</w:t>
      </w:r>
      <w:r w:rsidR="00CB6D21">
        <w:t xml:space="preserve"> </w:t>
      </w:r>
      <w:r>
        <w:t>login</w:t>
      </w:r>
    </w:p>
    <w:p w:rsidR="00BC49D3" w:rsidRPr="00BC49D3" w:rsidRDefault="00BC49D3" w:rsidP="00BC49D3"/>
    <w:p w:rsidR="00AF73CA" w:rsidRDefault="00AF73CA" w:rsidP="00AF73CA"/>
    <w:p w:rsidR="00BC49D3" w:rsidRDefault="00BC49D3" w:rsidP="00AF73CA"/>
    <w:p w:rsidR="00BC49D3" w:rsidRPr="00AF73CA" w:rsidRDefault="00BC49D3" w:rsidP="00AF73CA"/>
    <w:p w:rsidR="00F96F11" w:rsidRDefault="00F96F11">
      <w:pPr>
        <w:pStyle w:val="BodyText"/>
        <w:spacing w:before="3"/>
        <w:rPr>
          <w:b/>
          <w:sz w:val="8"/>
        </w:rPr>
      </w:pPr>
    </w:p>
    <w:p w:rsidR="00F96F11" w:rsidRDefault="0047581B" w:rsidP="00BC49D3">
      <w:pPr>
        <w:pStyle w:val="BodyText"/>
        <w:ind w:left="200"/>
        <w:rPr>
          <w:sz w:val="20"/>
        </w:rPr>
        <w:sectPr w:rsidR="00F96F11">
          <w:pgSz w:w="12240" w:h="15840"/>
          <w:pgMar w:top="1360" w:right="780" w:bottom="1220" w:left="1240" w:header="721" w:footer="1035" w:gutter="0"/>
          <w:cols w:space="720"/>
        </w:sectPr>
      </w:pPr>
      <w:r>
        <w:rPr>
          <w:noProof/>
          <w:sz w:val="20"/>
          <w:lang w:val="en-IN" w:eastAsia="en-IN"/>
        </w:rPr>
        <w:drawing>
          <wp:inline distT="0" distB="0" distL="0" distR="0">
            <wp:extent cx="6467475" cy="36480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467475" cy="3648075"/>
                    </a:xfrm>
                    <a:prstGeom prst="rect">
                      <a:avLst/>
                    </a:prstGeom>
                    <a:noFill/>
                    <a:ln w="9525">
                      <a:noFill/>
                      <a:miter lim="800000"/>
                      <a:headEnd/>
                      <a:tailEnd/>
                    </a:ln>
                  </pic:spPr>
                </pic:pic>
              </a:graphicData>
            </a:graphic>
          </wp:inline>
        </w:drawing>
      </w:r>
    </w:p>
    <w:p w:rsidR="00F96F11" w:rsidRDefault="00F96F11">
      <w:pPr>
        <w:sectPr w:rsidR="00F96F11">
          <w:pgSz w:w="12240" w:h="15840"/>
          <w:pgMar w:top="1360" w:right="780" w:bottom="1220" w:left="1240" w:header="721" w:footer="1035" w:gutter="0"/>
          <w:cols w:space="720"/>
        </w:sectPr>
      </w:pPr>
    </w:p>
    <w:p w:rsidR="00F96F11" w:rsidRDefault="00F96F11">
      <w:pPr>
        <w:pStyle w:val="BodyText"/>
      </w:pPr>
    </w:p>
    <w:p w:rsidR="00F96F11" w:rsidRDefault="001C5AE6">
      <w:pPr>
        <w:pStyle w:val="Heading6"/>
        <w:tabs>
          <w:tab w:val="left" w:pos="2103"/>
        </w:tabs>
        <w:spacing w:before="145"/>
      </w:pPr>
      <w:r>
        <w:t>4.1.3</w:t>
      </w:r>
      <w:r>
        <w:tab/>
        <w:t>Screenshot for teacher’s</w:t>
      </w:r>
      <w:r w:rsidR="00CB6D21">
        <w:t xml:space="preserve"> </w:t>
      </w:r>
      <w:r>
        <w:t>login</w:t>
      </w:r>
    </w:p>
    <w:p w:rsidR="00F96F11" w:rsidRDefault="00F96F11">
      <w:pPr>
        <w:pStyle w:val="BodyText"/>
        <w:rPr>
          <w:b/>
          <w:sz w:val="20"/>
        </w:rPr>
      </w:pPr>
    </w:p>
    <w:p w:rsidR="00F96F11" w:rsidRDefault="0047581B">
      <w:pPr>
        <w:pStyle w:val="BodyText"/>
        <w:spacing w:before="7"/>
        <w:rPr>
          <w:b/>
        </w:rPr>
      </w:pPr>
      <w:r>
        <w:rPr>
          <w:noProof/>
          <w:lang w:val="en-IN" w:eastAsia="en-IN"/>
        </w:rPr>
        <w:drawing>
          <wp:inline distT="0" distB="0" distL="0" distR="0">
            <wp:extent cx="6467475" cy="36480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6467475" cy="3648075"/>
                    </a:xfrm>
                    <a:prstGeom prst="rect">
                      <a:avLst/>
                    </a:prstGeom>
                    <a:noFill/>
                    <a:ln w="9525">
                      <a:noFill/>
                      <a:miter lim="800000"/>
                      <a:headEnd/>
                      <a:tailEnd/>
                    </a:ln>
                  </pic:spPr>
                </pic:pic>
              </a:graphicData>
            </a:graphic>
          </wp:inline>
        </w:drawing>
      </w:r>
    </w:p>
    <w:p w:rsidR="00F96F11" w:rsidRDefault="00F96F11">
      <w:pPr>
        <w:sectPr w:rsidR="00F96F11">
          <w:pgSz w:w="12240" w:h="15840"/>
          <w:pgMar w:top="1360" w:right="780" w:bottom="1220" w:left="1240" w:header="721" w:footer="1035" w:gutter="0"/>
          <w:cols w:space="720"/>
        </w:sectPr>
      </w:pPr>
    </w:p>
    <w:p w:rsidR="00F96F11" w:rsidRDefault="00F96F11">
      <w:pPr>
        <w:pStyle w:val="BodyText"/>
        <w:spacing w:before="3"/>
        <w:rPr>
          <w:b/>
          <w:sz w:val="23"/>
        </w:rPr>
      </w:pPr>
    </w:p>
    <w:p w:rsidR="00F96F11" w:rsidRDefault="00F96F11">
      <w:pPr>
        <w:sectPr w:rsidR="00F96F11">
          <w:pgSz w:w="12240" w:h="15840"/>
          <w:pgMar w:top="1360" w:right="780" w:bottom="1220" w:left="1240" w:header="721" w:footer="1035" w:gutter="0"/>
          <w:cols w:space="720"/>
        </w:sectPr>
      </w:pPr>
    </w:p>
    <w:p w:rsidR="00F96F11" w:rsidRDefault="00F96F11">
      <w:pPr>
        <w:pStyle w:val="BodyText"/>
        <w:ind w:left="318"/>
      </w:pPr>
    </w:p>
    <w:p w:rsidR="00F96F11" w:rsidRDefault="00F96F11">
      <w:pPr>
        <w:pStyle w:val="BodyText"/>
        <w:rPr>
          <w:sz w:val="20"/>
        </w:rPr>
      </w:pPr>
    </w:p>
    <w:p w:rsidR="00F96F11" w:rsidRDefault="001C5AE6">
      <w:pPr>
        <w:pStyle w:val="Heading6"/>
        <w:tabs>
          <w:tab w:val="left" w:pos="2103"/>
        </w:tabs>
        <w:spacing w:before="192"/>
      </w:pPr>
      <w:r>
        <w:t>4.1.2</w:t>
      </w:r>
      <w:r>
        <w:tab/>
        <w:t>Screenshot for Book</w:t>
      </w:r>
      <w:r w:rsidR="00CB6D21">
        <w:t xml:space="preserve"> </w:t>
      </w:r>
      <w:r>
        <w:t>search</w:t>
      </w:r>
    </w:p>
    <w:p w:rsidR="00F96F11" w:rsidRDefault="00F96F11"/>
    <w:p w:rsidR="0047581B" w:rsidRDefault="0047581B">
      <w:pPr>
        <w:sectPr w:rsidR="0047581B">
          <w:pgSz w:w="12240" w:h="15840"/>
          <w:pgMar w:top="1360" w:right="780" w:bottom="1220" w:left="1240" w:header="721" w:footer="1035" w:gutter="0"/>
          <w:cols w:space="720"/>
        </w:sectPr>
      </w:pPr>
      <w:r>
        <w:rPr>
          <w:noProof/>
          <w:lang w:val="en-IN" w:eastAsia="en-IN"/>
        </w:rPr>
        <w:drawing>
          <wp:inline distT="0" distB="0" distL="0" distR="0">
            <wp:extent cx="6477000" cy="36480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6477000" cy="3648075"/>
                    </a:xfrm>
                    <a:prstGeom prst="rect">
                      <a:avLst/>
                    </a:prstGeom>
                    <a:noFill/>
                    <a:ln w="9525">
                      <a:noFill/>
                      <a:miter lim="800000"/>
                      <a:headEnd/>
                      <a:tailEnd/>
                    </a:ln>
                  </pic:spPr>
                </pic:pic>
              </a:graphicData>
            </a:graphic>
          </wp:inline>
        </w:drawing>
      </w:r>
    </w:p>
    <w:p w:rsidR="00F96F11" w:rsidRDefault="00F96F11" w:rsidP="00BC49D3">
      <w:pPr>
        <w:pStyle w:val="Heading1"/>
        <w:spacing w:before="93" w:line="360" w:lineRule="auto"/>
        <w:ind w:left="0" w:right="3734"/>
        <w:jc w:val="left"/>
        <w:rPr>
          <w:u w:val="thick"/>
        </w:rPr>
      </w:pPr>
    </w:p>
    <w:p w:rsidR="00F96F11" w:rsidRDefault="00CB6D21">
      <w:pPr>
        <w:pStyle w:val="Heading1"/>
        <w:spacing w:before="93" w:line="360" w:lineRule="auto"/>
        <w:ind w:left="3294" w:right="3734" w:firstLine="571"/>
        <w:jc w:val="left"/>
      </w:pPr>
      <w:r>
        <w:rPr>
          <w:u w:val="thick"/>
        </w:rPr>
        <w:t>CHAPTER:-</w:t>
      </w:r>
      <w:r w:rsidR="001C5AE6">
        <w:rPr>
          <w:u w:val="thick"/>
        </w:rPr>
        <w:t>5</w:t>
      </w:r>
      <w:r>
        <w:rPr>
          <w:u w:val="thick"/>
        </w:rPr>
        <w:t xml:space="preserve"> </w:t>
      </w:r>
      <w:r w:rsidR="001C5AE6">
        <w:rPr>
          <w:u w:val="thick"/>
        </w:rPr>
        <w:t>SYSTEM TESTING</w:t>
      </w:r>
    </w:p>
    <w:p w:rsidR="00F96F11" w:rsidRDefault="00F96F11">
      <w:pPr>
        <w:pStyle w:val="BodyText"/>
        <w:rPr>
          <w:b/>
          <w:sz w:val="20"/>
        </w:rPr>
      </w:pPr>
    </w:p>
    <w:p w:rsidR="00F96F11" w:rsidRDefault="00F96F11">
      <w:pPr>
        <w:pStyle w:val="BodyText"/>
        <w:rPr>
          <w:b/>
          <w:sz w:val="20"/>
        </w:rPr>
      </w:pPr>
    </w:p>
    <w:p w:rsidR="00F96F11" w:rsidRDefault="00F96F11">
      <w:pPr>
        <w:pStyle w:val="BodyText"/>
        <w:spacing w:before="11"/>
        <w:rPr>
          <w:b/>
          <w:sz w:val="28"/>
        </w:rPr>
      </w:pPr>
    </w:p>
    <w:p w:rsidR="00F96F11" w:rsidRDefault="001C5AE6">
      <w:pPr>
        <w:pStyle w:val="BodyText"/>
        <w:spacing w:before="56" w:line="360" w:lineRule="auto"/>
        <w:ind w:left="200" w:right="683"/>
      </w:pPr>
      <w:r>
        <w:t>The aim of the system testing process was to determine all defects in our project .The program was subjected to a set of test inputs and various observations were made and based on these observations it will be decided whether the program behaves as expected or not.</w:t>
      </w:r>
    </w:p>
    <w:p w:rsidR="00F96F11" w:rsidRDefault="001C5AE6">
      <w:pPr>
        <w:pStyle w:val="BodyText"/>
        <w:spacing w:line="360" w:lineRule="auto"/>
        <w:ind w:left="200" w:right="4963" w:firstLine="60"/>
      </w:pPr>
      <w:r>
        <w:t>Our Project went through two levels of testing 1.Unit testing</w:t>
      </w:r>
    </w:p>
    <w:p w:rsidR="00F96F11" w:rsidRDefault="00CB6D21">
      <w:pPr>
        <w:pStyle w:val="ListParagraph"/>
        <w:numPr>
          <w:ilvl w:val="0"/>
          <w:numId w:val="5"/>
        </w:numPr>
        <w:tabs>
          <w:tab w:val="left" w:pos="382"/>
        </w:tabs>
        <w:ind w:left="381" w:hanging="182"/>
        <w:jc w:val="left"/>
        <w:rPr>
          <w:sz w:val="24"/>
        </w:rPr>
      </w:pPr>
      <w:r>
        <w:rPr>
          <w:sz w:val="24"/>
        </w:rPr>
        <w:t>I</w:t>
      </w:r>
      <w:r w:rsidR="001C5AE6">
        <w:rPr>
          <w:sz w:val="24"/>
        </w:rPr>
        <w:t>ntegration</w:t>
      </w:r>
      <w:r>
        <w:rPr>
          <w:sz w:val="24"/>
        </w:rPr>
        <w:t xml:space="preserve"> </w:t>
      </w:r>
      <w:r w:rsidR="001C5AE6">
        <w:rPr>
          <w:sz w:val="24"/>
        </w:rPr>
        <w:t>testing</w:t>
      </w:r>
    </w:p>
    <w:p w:rsidR="00F96F11" w:rsidRDefault="00F96F11">
      <w:pPr>
        <w:pStyle w:val="BodyText"/>
      </w:pPr>
    </w:p>
    <w:p w:rsidR="00F96F11" w:rsidRDefault="00F96F11">
      <w:pPr>
        <w:pStyle w:val="BodyText"/>
      </w:pPr>
    </w:p>
    <w:p w:rsidR="00F96F11" w:rsidRDefault="001C5AE6">
      <w:pPr>
        <w:pStyle w:val="Heading2"/>
        <w:spacing w:before="141"/>
        <w:ind w:left="2759" w:right="0"/>
        <w:jc w:val="left"/>
        <w:rPr>
          <w:u w:val="none"/>
        </w:rPr>
      </w:pPr>
      <w:r>
        <w:rPr>
          <w:u w:val="thick"/>
        </w:rPr>
        <w:t>UNIT TESTING</w:t>
      </w:r>
    </w:p>
    <w:p w:rsidR="00F96F11" w:rsidRDefault="00F96F11">
      <w:pPr>
        <w:pStyle w:val="BodyText"/>
        <w:rPr>
          <w:b/>
          <w:sz w:val="20"/>
        </w:rPr>
      </w:pPr>
    </w:p>
    <w:p w:rsidR="00F96F11" w:rsidRDefault="00F96F11">
      <w:pPr>
        <w:pStyle w:val="BodyText"/>
        <w:rPr>
          <w:b/>
          <w:sz w:val="20"/>
        </w:rPr>
      </w:pPr>
    </w:p>
    <w:p w:rsidR="00F96F11" w:rsidRDefault="00F96F11">
      <w:pPr>
        <w:pStyle w:val="BodyText"/>
        <w:rPr>
          <w:b/>
          <w:sz w:val="20"/>
        </w:rPr>
      </w:pPr>
    </w:p>
    <w:p w:rsidR="00F96F11" w:rsidRDefault="00F96F11">
      <w:pPr>
        <w:pStyle w:val="BodyText"/>
        <w:spacing w:before="10"/>
        <w:rPr>
          <w:b/>
          <w:sz w:val="16"/>
        </w:rPr>
      </w:pPr>
    </w:p>
    <w:p w:rsidR="00F96F11" w:rsidRDefault="001C5AE6">
      <w:pPr>
        <w:pStyle w:val="BodyText"/>
        <w:spacing w:before="57" w:line="360" w:lineRule="auto"/>
        <w:ind w:left="200" w:right="754"/>
      </w:pPr>
      <w:r>
        <w:t>Unit testing is undertaken when a module</w:t>
      </w:r>
      <w:r w:rsidR="00CB6D21">
        <w:t xml:space="preserve"> has been created and successfull</w:t>
      </w:r>
      <w:r>
        <w:t>y reviewed .In order to test a single module we need to provide a complete environment ie besides the module we would</w:t>
      </w:r>
      <w:r w:rsidR="00CB6D21">
        <w:t xml:space="preserve"> </w:t>
      </w:r>
      <w:r>
        <w:t>require</w:t>
      </w:r>
    </w:p>
    <w:p w:rsidR="00F96F11" w:rsidRDefault="001C5AE6">
      <w:pPr>
        <w:pStyle w:val="ListParagraph"/>
        <w:numPr>
          <w:ilvl w:val="1"/>
          <w:numId w:val="5"/>
        </w:numPr>
        <w:tabs>
          <w:tab w:val="left" w:pos="1385"/>
          <w:tab w:val="left" w:pos="1386"/>
        </w:tabs>
        <w:spacing w:line="293" w:lineRule="exact"/>
        <w:rPr>
          <w:sz w:val="24"/>
        </w:rPr>
      </w:pPr>
      <w:r>
        <w:rPr>
          <w:sz w:val="24"/>
        </w:rPr>
        <w:t>The procedures belonging to other modules that the module under test</w:t>
      </w:r>
      <w:r w:rsidR="00CB6D21">
        <w:rPr>
          <w:sz w:val="24"/>
        </w:rPr>
        <w:t xml:space="preserve"> </w:t>
      </w:r>
      <w:r>
        <w:rPr>
          <w:sz w:val="24"/>
        </w:rPr>
        <w:t>calls</w:t>
      </w:r>
    </w:p>
    <w:p w:rsidR="00F96F11" w:rsidRDefault="001C5AE6">
      <w:pPr>
        <w:pStyle w:val="ListParagraph"/>
        <w:numPr>
          <w:ilvl w:val="1"/>
          <w:numId w:val="5"/>
        </w:numPr>
        <w:tabs>
          <w:tab w:val="left" w:pos="1385"/>
          <w:tab w:val="left" w:pos="1386"/>
        </w:tabs>
        <w:spacing w:before="138"/>
        <w:rPr>
          <w:sz w:val="24"/>
        </w:rPr>
      </w:pPr>
      <w:r>
        <w:rPr>
          <w:sz w:val="24"/>
        </w:rPr>
        <w:t>Non local data structures that module</w:t>
      </w:r>
      <w:r w:rsidR="00CB6D21">
        <w:rPr>
          <w:sz w:val="24"/>
        </w:rPr>
        <w:t xml:space="preserve"> </w:t>
      </w:r>
      <w:r>
        <w:rPr>
          <w:sz w:val="24"/>
        </w:rPr>
        <w:t>accesses</w:t>
      </w:r>
    </w:p>
    <w:p w:rsidR="00F96F11" w:rsidRDefault="001C5AE6">
      <w:pPr>
        <w:pStyle w:val="ListParagraph"/>
        <w:numPr>
          <w:ilvl w:val="1"/>
          <w:numId w:val="5"/>
        </w:numPr>
        <w:tabs>
          <w:tab w:val="left" w:pos="1385"/>
          <w:tab w:val="left" w:pos="1386"/>
        </w:tabs>
        <w:spacing w:before="138" w:line="350" w:lineRule="auto"/>
        <w:ind w:right="1646"/>
        <w:rPr>
          <w:sz w:val="24"/>
        </w:rPr>
      </w:pPr>
      <w:r>
        <w:rPr>
          <w:sz w:val="24"/>
        </w:rPr>
        <w:t>A procedure to call the functions of the module under test with appropriate parameters</w:t>
      </w:r>
    </w:p>
    <w:p w:rsidR="00F96F11" w:rsidRDefault="001C5AE6">
      <w:pPr>
        <w:pStyle w:val="BodyText"/>
        <w:spacing w:before="13" w:line="360" w:lineRule="auto"/>
        <w:ind w:left="200" w:right="683"/>
      </w:pPr>
      <w:r>
        <w:t>Unit testing was done on each and every module that is described under module description of chapter 4</w:t>
      </w:r>
    </w:p>
    <w:p w:rsidR="00F96F11" w:rsidRDefault="00F96F11">
      <w:pPr>
        <w:pStyle w:val="BodyText"/>
      </w:pPr>
    </w:p>
    <w:p w:rsidR="00F96F11" w:rsidRDefault="00F96F11">
      <w:pPr>
        <w:pStyle w:val="BodyText"/>
      </w:pPr>
    </w:p>
    <w:p w:rsidR="00F96F11" w:rsidRDefault="00F96F11">
      <w:pPr>
        <w:pStyle w:val="BodyText"/>
      </w:pPr>
    </w:p>
    <w:p w:rsidR="00F96F11" w:rsidRDefault="00F96F11">
      <w:pPr>
        <w:pStyle w:val="BodyText"/>
      </w:pPr>
    </w:p>
    <w:p w:rsidR="00F96F11" w:rsidRDefault="00F96F11">
      <w:pPr>
        <w:pStyle w:val="BodyText"/>
      </w:pPr>
    </w:p>
    <w:p w:rsidR="00F96F11" w:rsidRDefault="00F96F11">
      <w:pPr>
        <w:pStyle w:val="BodyText"/>
        <w:spacing w:before="1"/>
      </w:pPr>
    </w:p>
    <w:p w:rsidR="00F96F11" w:rsidRDefault="001C5AE6">
      <w:pPr>
        <w:pStyle w:val="ListParagraph"/>
        <w:numPr>
          <w:ilvl w:val="0"/>
          <w:numId w:val="20"/>
        </w:numPr>
        <w:tabs>
          <w:tab w:val="left" w:pos="1641"/>
        </w:tabs>
        <w:ind w:hanging="361"/>
        <w:rPr>
          <w:sz w:val="24"/>
        </w:rPr>
      </w:pPr>
      <w:r>
        <w:rPr>
          <w:sz w:val="24"/>
        </w:rPr>
        <w:t>Test For the admin</w:t>
      </w:r>
      <w:r w:rsidR="00CB6D21">
        <w:rPr>
          <w:sz w:val="24"/>
        </w:rPr>
        <w:t xml:space="preserve"> </w:t>
      </w:r>
      <w:r>
        <w:rPr>
          <w:sz w:val="24"/>
        </w:rPr>
        <w:t>module</w:t>
      </w:r>
    </w:p>
    <w:p w:rsidR="00F96F11" w:rsidRDefault="001C5AE6">
      <w:pPr>
        <w:pStyle w:val="ListParagraph"/>
        <w:numPr>
          <w:ilvl w:val="1"/>
          <w:numId w:val="20"/>
        </w:numPr>
        <w:tabs>
          <w:tab w:val="left" w:pos="2361"/>
        </w:tabs>
        <w:spacing w:before="90" w:line="357" w:lineRule="auto"/>
        <w:ind w:right="665"/>
        <w:jc w:val="both"/>
        <w:rPr>
          <w:sz w:val="24"/>
        </w:rPr>
      </w:pPr>
      <w:bookmarkStart w:id="6" w:name="_GoBack"/>
      <w:bookmarkEnd w:id="6"/>
      <w:r>
        <w:rPr>
          <w:sz w:val="24"/>
        </w:rPr>
        <w:lastRenderedPageBreak/>
        <w:t>Testing admin login form-This form is used for log in of administrator of the system.</w:t>
      </w:r>
      <w:r w:rsidR="00CB6D21">
        <w:rPr>
          <w:sz w:val="24"/>
        </w:rPr>
        <w:t xml:space="preserve"> </w:t>
      </w:r>
      <w:r>
        <w:rPr>
          <w:sz w:val="24"/>
        </w:rPr>
        <w:t xml:space="preserve">In this we enter the username and password if both are correct administration </w:t>
      </w:r>
      <w:r w:rsidR="00CB6D21">
        <w:rPr>
          <w:sz w:val="24"/>
        </w:rPr>
        <w:t>page will open other</w:t>
      </w:r>
      <w:r>
        <w:rPr>
          <w:sz w:val="24"/>
        </w:rPr>
        <w:t xml:space="preserve">wise if any of data is wrong it will get redirected back to the login page and again ask for username and </w:t>
      </w:r>
      <w:r>
        <w:rPr>
          <w:spacing w:val="-3"/>
          <w:sz w:val="24"/>
        </w:rPr>
        <w:t>password</w:t>
      </w:r>
    </w:p>
    <w:p w:rsidR="00F96F11" w:rsidRDefault="001C5AE6">
      <w:pPr>
        <w:pStyle w:val="ListParagraph"/>
        <w:numPr>
          <w:ilvl w:val="1"/>
          <w:numId w:val="20"/>
        </w:numPr>
        <w:tabs>
          <w:tab w:val="left" w:pos="2360"/>
          <w:tab w:val="left" w:pos="2361"/>
        </w:tabs>
        <w:spacing w:before="1" w:line="357" w:lineRule="auto"/>
        <w:ind w:right="721"/>
        <w:rPr>
          <w:sz w:val="24"/>
        </w:rPr>
      </w:pPr>
      <w:r>
        <w:rPr>
          <w:sz w:val="24"/>
        </w:rPr>
        <w:t>Student account addition- In this section the admin can verify student details from student academinc info and then only add student details to main library database it contains add and delete buttons if user click add button data will be added to student database and if he clicks delete</w:t>
      </w:r>
      <w:r w:rsidR="00CB6D21">
        <w:rPr>
          <w:sz w:val="24"/>
        </w:rPr>
        <w:t xml:space="preserve"> </w:t>
      </w:r>
      <w:r>
        <w:rPr>
          <w:sz w:val="24"/>
        </w:rPr>
        <w:t>button the student data will be</w:t>
      </w:r>
      <w:r w:rsidR="00CB6D21">
        <w:rPr>
          <w:sz w:val="24"/>
        </w:rPr>
        <w:t xml:space="preserve"> </w:t>
      </w:r>
      <w:r>
        <w:rPr>
          <w:sz w:val="24"/>
        </w:rPr>
        <w:t>deleted</w:t>
      </w:r>
    </w:p>
    <w:p w:rsidR="00F96F11" w:rsidRDefault="001C5AE6">
      <w:pPr>
        <w:pStyle w:val="ListParagraph"/>
        <w:numPr>
          <w:ilvl w:val="1"/>
          <w:numId w:val="20"/>
        </w:numPr>
        <w:tabs>
          <w:tab w:val="left" w:pos="2360"/>
          <w:tab w:val="left" w:pos="2361"/>
        </w:tabs>
        <w:spacing w:before="5" w:line="350" w:lineRule="auto"/>
        <w:ind w:right="706"/>
        <w:rPr>
          <w:sz w:val="24"/>
        </w:rPr>
      </w:pPr>
      <w:r>
        <w:rPr>
          <w:sz w:val="24"/>
        </w:rPr>
        <w:t xml:space="preserve">Book Addition- Admin can enter details of book and can add the details </w:t>
      </w:r>
      <w:r>
        <w:rPr>
          <w:spacing w:val="-6"/>
          <w:sz w:val="24"/>
        </w:rPr>
        <w:t xml:space="preserve">to </w:t>
      </w:r>
      <w:r>
        <w:rPr>
          <w:sz w:val="24"/>
        </w:rPr>
        <w:t>the main book table also he can view the books requests.</w:t>
      </w:r>
    </w:p>
    <w:p w:rsidR="00F96F11" w:rsidRDefault="00F96F11">
      <w:pPr>
        <w:pStyle w:val="BodyText"/>
      </w:pPr>
    </w:p>
    <w:p w:rsidR="00F96F11" w:rsidRDefault="00F96F11">
      <w:pPr>
        <w:pStyle w:val="BodyText"/>
      </w:pPr>
    </w:p>
    <w:p w:rsidR="00F96F11" w:rsidRDefault="00F96F11">
      <w:pPr>
        <w:pStyle w:val="BodyText"/>
      </w:pPr>
    </w:p>
    <w:p w:rsidR="00F96F11" w:rsidRDefault="00F96F11">
      <w:pPr>
        <w:pStyle w:val="BodyText"/>
      </w:pPr>
    </w:p>
    <w:p w:rsidR="00F96F11" w:rsidRDefault="001C5AE6">
      <w:pPr>
        <w:pStyle w:val="ListParagraph"/>
        <w:numPr>
          <w:ilvl w:val="0"/>
          <w:numId w:val="20"/>
        </w:numPr>
        <w:tabs>
          <w:tab w:val="left" w:pos="1641"/>
        </w:tabs>
        <w:spacing w:before="151"/>
        <w:ind w:hanging="361"/>
        <w:rPr>
          <w:sz w:val="24"/>
        </w:rPr>
      </w:pPr>
      <w:r>
        <w:rPr>
          <w:sz w:val="24"/>
        </w:rPr>
        <w:t>Test for Student login</w:t>
      </w:r>
      <w:r w:rsidR="00CB6D21">
        <w:rPr>
          <w:sz w:val="24"/>
        </w:rPr>
        <w:t xml:space="preserve"> </w:t>
      </w:r>
      <w:r>
        <w:rPr>
          <w:sz w:val="24"/>
        </w:rPr>
        <w:t>module</w:t>
      </w:r>
    </w:p>
    <w:p w:rsidR="00F96F11" w:rsidRDefault="001C5AE6">
      <w:pPr>
        <w:pStyle w:val="ListParagraph"/>
        <w:numPr>
          <w:ilvl w:val="1"/>
          <w:numId w:val="20"/>
        </w:numPr>
        <w:tabs>
          <w:tab w:val="left" w:pos="2000"/>
          <w:tab w:val="left" w:pos="2001"/>
        </w:tabs>
        <w:spacing w:before="139" w:line="357" w:lineRule="auto"/>
        <w:ind w:left="2000" w:right="857" w:hanging="360"/>
        <w:rPr>
          <w:sz w:val="24"/>
        </w:rPr>
      </w:pPr>
      <w:r>
        <w:rPr>
          <w:sz w:val="24"/>
        </w:rPr>
        <w:t>Test for Student login Form-This form is used for log in of Student .In this we enter the</w:t>
      </w:r>
      <w:r w:rsidR="00CB6D21">
        <w:rPr>
          <w:sz w:val="24"/>
        </w:rPr>
        <w:t xml:space="preserve"> </w:t>
      </w:r>
      <w:r>
        <w:rPr>
          <w:sz w:val="24"/>
        </w:rPr>
        <w:t>library</w:t>
      </w:r>
      <w:r w:rsidR="00CB6D21">
        <w:rPr>
          <w:sz w:val="24"/>
        </w:rPr>
        <w:t xml:space="preserve"> </w:t>
      </w:r>
      <w:r>
        <w:rPr>
          <w:sz w:val="24"/>
        </w:rPr>
        <w:t>id, username and password if all these are correct stu</w:t>
      </w:r>
      <w:r w:rsidR="00CB6D21">
        <w:rPr>
          <w:sz w:val="24"/>
        </w:rPr>
        <w:t>dent login page will open other</w:t>
      </w:r>
      <w:r>
        <w:rPr>
          <w:sz w:val="24"/>
        </w:rPr>
        <w:t xml:space="preserve">wise if any of data is wrong it will get redirected back to the login page and again ask for </w:t>
      </w:r>
      <w:r w:rsidR="00CB6D21">
        <w:rPr>
          <w:sz w:val="24"/>
        </w:rPr>
        <w:t>library i</w:t>
      </w:r>
      <w:r>
        <w:rPr>
          <w:sz w:val="24"/>
        </w:rPr>
        <w:t>d, username and</w:t>
      </w:r>
      <w:r w:rsidR="00CB6D21">
        <w:rPr>
          <w:sz w:val="24"/>
        </w:rPr>
        <w:t xml:space="preserve"> </w:t>
      </w:r>
      <w:r>
        <w:rPr>
          <w:sz w:val="24"/>
        </w:rPr>
        <w:t>password.</w:t>
      </w:r>
    </w:p>
    <w:p w:rsidR="00F96F11" w:rsidRDefault="001C5AE6">
      <w:pPr>
        <w:pStyle w:val="ListParagraph"/>
        <w:numPr>
          <w:ilvl w:val="1"/>
          <w:numId w:val="20"/>
        </w:numPr>
        <w:tabs>
          <w:tab w:val="left" w:pos="2000"/>
          <w:tab w:val="left" w:pos="2001"/>
        </w:tabs>
        <w:spacing w:before="1" w:line="357" w:lineRule="auto"/>
        <w:ind w:left="2000" w:right="928" w:hanging="360"/>
        <w:rPr>
          <w:sz w:val="24"/>
        </w:rPr>
      </w:pPr>
      <w:r>
        <w:rPr>
          <w:sz w:val="24"/>
        </w:rPr>
        <w:t>Test for account creation- This form is used for new account creation when student does not fill the form completely it asks again to fill the whole form when he fill the form fully it gets redirected to page which show waiting</w:t>
      </w:r>
      <w:r w:rsidR="00CB6D21">
        <w:rPr>
          <w:sz w:val="24"/>
        </w:rPr>
        <w:t xml:space="preserve"> </w:t>
      </w:r>
      <w:r>
        <w:rPr>
          <w:sz w:val="24"/>
        </w:rPr>
        <w:t>for conformation message as his data will be only added by administrator after verification.</w:t>
      </w:r>
    </w:p>
    <w:p w:rsidR="00F96F11" w:rsidRDefault="001C5AE6">
      <w:pPr>
        <w:pStyle w:val="ListParagraph"/>
        <w:numPr>
          <w:ilvl w:val="0"/>
          <w:numId w:val="20"/>
        </w:numPr>
        <w:tabs>
          <w:tab w:val="left" w:pos="1641"/>
        </w:tabs>
        <w:spacing w:before="6"/>
        <w:ind w:hanging="361"/>
        <w:rPr>
          <w:sz w:val="24"/>
        </w:rPr>
      </w:pPr>
      <w:r>
        <w:rPr>
          <w:sz w:val="24"/>
        </w:rPr>
        <w:t>Test for teacher login</w:t>
      </w:r>
      <w:r w:rsidR="00CB6D21">
        <w:rPr>
          <w:sz w:val="24"/>
        </w:rPr>
        <w:t xml:space="preserve"> </w:t>
      </w:r>
      <w:r>
        <w:rPr>
          <w:sz w:val="24"/>
        </w:rPr>
        <w:t>module-</w:t>
      </w:r>
    </w:p>
    <w:p w:rsidR="00F96F11" w:rsidRPr="00354841" w:rsidRDefault="001C5AE6" w:rsidP="00354841">
      <w:pPr>
        <w:pStyle w:val="ListParagraph"/>
        <w:numPr>
          <w:ilvl w:val="1"/>
          <w:numId w:val="20"/>
        </w:numPr>
        <w:tabs>
          <w:tab w:val="left" w:pos="2360"/>
          <w:tab w:val="left" w:pos="2361"/>
        </w:tabs>
        <w:spacing w:before="136" w:line="357" w:lineRule="auto"/>
        <w:ind w:right="857"/>
        <w:rPr>
          <w:sz w:val="24"/>
        </w:rPr>
        <w:sectPr w:rsidR="00F96F11" w:rsidRPr="00354841">
          <w:pgSz w:w="12240" w:h="15840"/>
          <w:pgMar w:top="1360" w:right="780" w:bottom="1220" w:left="1240" w:header="721" w:footer="1035" w:gutter="0"/>
          <w:cols w:space="720"/>
        </w:sectPr>
      </w:pPr>
      <w:r>
        <w:rPr>
          <w:sz w:val="24"/>
        </w:rPr>
        <w:t xml:space="preserve">Test for teacher login </w:t>
      </w:r>
      <w:r w:rsidR="00CB6D21">
        <w:rPr>
          <w:sz w:val="24"/>
        </w:rPr>
        <w:t>form- This form is used for log</w:t>
      </w:r>
      <w:r>
        <w:rPr>
          <w:sz w:val="24"/>
        </w:rPr>
        <w:t>in of teacher .In this we enter the username and password if all these are correct tea</w:t>
      </w:r>
      <w:r w:rsidR="00CB6D21">
        <w:rPr>
          <w:sz w:val="24"/>
        </w:rPr>
        <w:t>cher login page will open other</w:t>
      </w:r>
      <w:r>
        <w:rPr>
          <w:sz w:val="24"/>
        </w:rPr>
        <w:t>wise if any of data is wrong it will get redirected back to the login page and again ask for username and password.</w:t>
      </w:r>
    </w:p>
    <w:p w:rsidR="00F96F11" w:rsidRDefault="00F96F11">
      <w:pPr>
        <w:pStyle w:val="BodyText"/>
        <w:rPr>
          <w:sz w:val="20"/>
        </w:rPr>
      </w:pPr>
    </w:p>
    <w:p w:rsidR="00F96F11" w:rsidRDefault="00F96F11">
      <w:pPr>
        <w:pStyle w:val="BodyText"/>
        <w:rPr>
          <w:sz w:val="20"/>
        </w:rPr>
      </w:pPr>
    </w:p>
    <w:p w:rsidR="00F96F11" w:rsidRDefault="001C5AE6">
      <w:pPr>
        <w:pStyle w:val="Heading2"/>
        <w:spacing w:before="229"/>
        <w:rPr>
          <w:u w:val="none"/>
        </w:rPr>
      </w:pPr>
      <w:r>
        <w:rPr>
          <w:u w:val="thick"/>
        </w:rPr>
        <w:t>INTEGRATION TESTING</w:t>
      </w:r>
    </w:p>
    <w:p w:rsidR="00F96F11" w:rsidRDefault="00F96F11">
      <w:pPr>
        <w:pStyle w:val="BodyText"/>
        <w:rPr>
          <w:b/>
          <w:sz w:val="20"/>
        </w:rPr>
      </w:pPr>
    </w:p>
    <w:p w:rsidR="00F96F11" w:rsidRDefault="00F96F11">
      <w:pPr>
        <w:pStyle w:val="BodyText"/>
        <w:spacing w:before="1"/>
        <w:rPr>
          <w:b/>
          <w:sz w:val="27"/>
        </w:rPr>
      </w:pPr>
    </w:p>
    <w:p w:rsidR="00F96F11" w:rsidRDefault="001C5AE6">
      <w:pPr>
        <w:pStyle w:val="BodyText"/>
        <w:spacing w:before="56"/>
        <w:ind w:left="200"/>
      </w:pPr>
      <w:r>
        <w:t>In this type of testing we test various integration of the project module by providing the input</w:t>
      </w:r>
    </w:p>
    <w:p w:rsidR="00F96F11" w:rsidRDefault="001C5AE6" w:rsidP="00354841">
      <w:pPr>
        <w:pStyle w:val="BodyText"/>
        <w:spacing w:before="137" w:line="360" w:lineRule="auto"/>
        <w:ind w:left="200" w:right="683"/>
        <w:sectPr w:rsidR="00F96F11">
          <w:pgSz w:w="12240" w:h="15840"/>
          <w:pgMar w:top="1360" w:right="780" w:bottom="1220" w:left="1240" w:header="721" w:footer="1035" w:gutter="0"/>
          <w:cols w:space="720"/>
        </w:sectPr>
      </w:pPr>
      <w:r>
        <w:t>.The primary objective is to test the module interfaces in order to ensure that no errors are occurring when one module invokes the other module.</w:t>
      </w:r>
    </w:p>
    <w:p w:rsidR="00F96F11" w:rsidRDefault="00F96F11">
      <w:pPr>
        <w:pStyle w:val="BodyText"/>
        <w:rPr>
          <w:sz w:val="20"/>
        </w:rPr>
      </w:pPr>
    </w:p>
    <w:p w:rsidR="00CB6D21" w:rsidRDefault="00CB6D21">
      <w:pPr>
        <w:pStyle w:val="Heading1"/>
        <w:spacing w:before="185" w:line="360" w:lineRule="auto"/>
        <w:ind w:left="2033" w:right="2476" w:firstLine="1831"/>
        <w:jc w:val="left"/>
        <w:rPr>
          <w:u w:val="thick"/>
        </w:rPr>
      </w:pPr>
      <w:r>
        <w:rPr>
          <w:u w:val="thick"/>
        </w:rPr>
        <w:t>CHAPTER:-</w:t>
      </w:r>
      <w:r w:rsidR="001C5AE6">
        <w:rPr>
          <w:u w:val="thick"/>
        </w:rPr>
        <w:t>6</w:t>
      </w:r>
    </w:p>
    <w:p w:rsidR="00F96F11" w:rsidRPr="00CB6D21" w:rsidRDefault="00CB6D21" w:rsidP="00CB6D21">
      <w:pPr>
        <w:pStyle w:val="Heading1"/>
        <w:spacing w:before="185" w:line="360" w:lineRule="auto"/>
        <w:ind w:left="2033" w:right="2476" w:firstLine="1831"/>
        <w:jc w:val="left"/>
        <w:rPr>
          <w:u w:val="thick"/>
        </w:rPr>
      </w:pPr>
      <w:r>
        <w:rPr>
          <w:u w:val="thick"/>
        </w:rPr>
        <w:t xml:space="preserve">CONCLUSION &amp; </w:t>
      </w:r>
      <w:r w:rsidR="001C5AE6">
        <w:rPr>
          <w:u w:val="thick"/>
        </w:rPr>
        <w:t>FUTURE SCOPE</w:t>
      </w:r>
    </w:p>
    <w:p w:rsidR="00F96F11" w:rsidRDefault="00F96F11">
      <w:pPr>
        <w:pStyle w:val="BodyText"/>
        <w:rPr>
          <w:b/>
          <w:sz w:val="20"/>
        </w:rPr>
      </w:pPr>
    </w:p>
    <w:p w:rsidR="00F96F11" w:rsidRDefault="00F96F11">
      <w:pPr>
        <w:pStyle w:val="BodyText"/>
        <w:rPr>
          <w:b/>
          <w:sz w:val="20"/>
        </w:rPr>
      </w:pPr>
    </w:p>
    <w:p w:rsidR="00F96F11" w:rsidRDefault="00F96F11">
      <w:pPr>
        <w:pStyle w:val="BodyText"/>
        <w:spacing w:before="11"/>
        <w:rPr>
          <w:b/>
          <w:sz w:val="20"/>
        </w:rPr>
      </w:pPr>
    </w:p>
    <w:p w:rsidR="00F96F11" w:rsidRDefault="001C5AE6">
      <w:pPr>
        <w:pStyle w:val="BodyText"/>
        <w:spacing w:before="56" w:line="360" w:lineRule="auto"/>
        <w:ind w:left="200" w:right="815"/>
      </w:pPr>
      <w:r>
        <w:t>This website provides a computerized version of library management system which will benefit the students as well as the staff of the library.</w:t>
      </w:r>
    </w:p>
    <w:p w:rsidR="00F96F11" w:rsidRDefault="001C5AE6">
      <w:pPr>
        <w:pStyle w:val="BodyText"/>
        <w:spacing w:before="1" w:line="360" w:lineRule="auto"/>
        <w:ind w:left="200" w:right="730"/>
      </w:pPr>
      <w:r>
        <w:t>It makes entire process onlin</w:t>
      </w:r>
      <w:r w:rsidR="00CB6D21">
        <w:t>e where student can search book</w:t>
      </w:r>
      <w:r>
        <w:t>,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w:t>
      </w:r>
    </w:p>
    <w:p w:rsidR="00F96F11" w:rsidRDefault="00F96F11">
      <w:pPr>
        <w:pStyle w:val="BodyText"/>
        <w:spacing w:before="10"/>
        <w:rPr>
          <w:sz w:val="35"/>
        </w:rPr>
      </w:pPr>
    </w:p>
    <w:p w:rsidR="00F96F11" w:rsidRDefault="001C5AE6" w:rsidP="00354841">
      <w:pPr>
        <w:pStyle w:val="BodyText"/>
        <w:spacing w:before="1" w:line="360" w:lineRule="auto"/>
        <w:ind w:left="200" w:right="847"/>
        <w:sectPr w:rsidR="00F96F11">
          <w:pgSz w:w="12240" w:h="15840"/>
          <w:pgMar w:top="1360" w:right="780" w:bottom="1220" w:left="1240" w:header="721" w:footer="1035" w:gutter="0"/>
          <w:cols w:space="720"/>
        </w:sectPr>
      </w:pPr>
      <w:r>
        <w:t>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w:t>
      </w:r>
      <w:r w:rsidR="00354841">
        <w:t>rs need in the best way possibl</w:t>
      </w:r>
    </w:p>
    <w:p w:rsidR="00F96F11" w:rsidRDefault="00F96F11">
      <w:pPr>
        <w:pStyle w:val="BodyText"/>
        <w:spacing w:before="1"/>
        <w:rPr>
          <w:sz w:val="20"/>
        </w:rPr>
      </w:pPr>
    </w:p>
    <w:p w:rsidR="00F96F11" w:rsidRDefault="00F96F11" w:rsidP="00942402">
      <w:pPr>
        <w:pStyle w:val="ListParagraph"/>
        <w:tabs>
          <w:tab w:val="left" w:pos="920"/>
          <w:tab w:val="left" w:pos="921"/>
        </w:tabs>
        <w:spacing w:before="136"/>
        <w:ind w:left="920" w:firstLine="0"/>
        <w:rPr>
          <w:sz w:val="24"/>
        </w:rPr>
      </w:pPr>
    </w:p>
    <w:sectPr w:rsidR="00F96F11" w:rsidSect="00F96F11">
      <w:pgSz w:w="12240" w:h="15840"/>
      <w:pgMar w:top="1360" w:right="780" w:bottom="1220" w:left="1240" w:header="721" w:footer="103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31CA" w:rsidRDefault="004B31CA">
      <w:r>
        <w:separator/>
      </w:r>
    </w:p>
  </w:endnote>
  <w:endnote w:type="continuationSeparator" w:id="1">
    <w:p w:rsidR="004B31CA" w:rsidRDefault="004B31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9D3" w:rsidRDefault="00A76161">
    <w:pPr>
      <w:pStyle w:val="BodyText"/>
      <w:spacing w:line="14" w:lineRule="auto"/>
      <w:rPr>
        <w:sz w:val="20"/>
      </w:rPr>
    </w:pPr>
    <w:r w:rsidRPr="00A76161">
      <w:pict>
        <v:shape id="FreeForm 3" o:spid="_x0000_s2051" style="position:absolute;margin-left:70.55pt;margin-top:726.2pt;width:471pt;height:4.45pt;z-index:-251658752;mso-position-horizontal-relative:page;mso-position-vertical-relative:page" coordsize="9420,89" o:spt="100" o:gfxdata="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VwZvLYAAAADgEAAA8AAAAAAAAAAQAgAAAAIgAAAGRycy9kb3ducmV2LnhtbFBLAQIUABQAAAAI&#10;AIdO4kCE47QSJgIAAEoFAAAOAAAAAAAAAAEAIAAAACcBAABkcnMvZTJvRG9jLnhtbFBLBQYAAAAA&#10;BgAGAFkBAAC/BQAAAAA=&#10;" adj="0,,0" path="m9419,74l,74,,89r9419,l9419,74xm9419,l,,,60r9419,l9419,xe" fillcolor="#612322" stroked="f">
          <v:stroke joinstyle="round"/>
          <v:formulas/>
          <v:path o:connecttype="segments"/>
          <w10:wrap anchorx="page" anchory="page"/>
        </v:shape>
      </w:pict>
    </w:r>
    <w:r w:rsidRPr="00A76161">
      <w:pict>
        <v:shapetype id="_x0000_t202" coordsize="21600,21600" o:spt="202" path="m,l,21600r21600,l21600,xe">
          <v:stroke joinstyle="miter"/>
          <v:path gradientshapeok="t" o:connecttype="rect"/>
        </v:shapetype>
        <v:shape id="Text Box 4" o:spid="_x0000_s2050" type="#_x0000_t202" style="position:absolute;margin-left:73.4pt;margin-top:730.7pt;width:221.6pt;height:14.95pt;z-index:-251657728;mso-position-horizontal-relative:page;mso-position-vertical-relative:page" o:gfxdata="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qiGchNkA&#10;AAANAQAADwAAAAAAAAABACAAAAAiAAAAZHJzL2Rvd25yZXYueG1sUEsBAhQAFAAAAAgAh07iQKT3&#10;Zy6sAQAAcwMAAA4AAAAAAAAAAQAgAAAAKAEAAGRycy9lMm9Eb2MueG1sUEsFBgAAAAAGAAYAWQEA&#10;AEYFAAAAAA==&#10;" filled="f" stroked="f">
          <v:textbox inset="0,0,0,0">
            <w:txbxContent>
              <w:p w:rsidR="00BC49D3" w:rsidRDefault="00BC49D3">
                <w:pPr>
                  <w:spacing w:before="23"/>
                  <w:ind w:left="20"/>
                  <w:rPr>
                    <w:rFonts w:ascii="Trebuchet MS"/>
                  </w:rPr>
                </w:pPr>
                <w:r>
                  <w:rPr>
                    <w:rFonts w:ascii="Trebuchet MS"/>
                  </w:rPr>
                  <w:t>DivisionOfComputerScienceAndEngineering</w:t>
                </w:r>
              </w:p>
            </w:txbxContent>
          </v:textbox>
          <w10:wrap anchorx="page" anchory="page"/>
        </v:shape>
      </w:pict>
    </w:r>
    <w:r w:rsidRPr="00A76161">
      <w:pict>
        <v:shape id="Text Box 5" o:spid="_x0000_s2049" type="#_x0000_t202" style="position:absolute;margin-left:502pt;margin-top:730.7pt;width:41.15pt;height:14.95pt;z-index:-251656704;mso-position-horizontal-relative:page;mso-position-vertical-relative:page" o:gfxdata="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qtguDb&#10;AAAADwEAAA8AAAAAAAAAAQAgAAAAIgAAAGRycy9kb3ducmV2LnhtbFBLAQIUABQAAAAIAIdO4kDF&#10;kK8uqwEAAHIDAAAOAAAAAAAAAAEAIAAAACoBAABkcnMvZTJvRG9jLnhtbFBLBQYAAAAABgAGAFkB&#10;AABHBQAAAAA=&#10;" filled="f" stroked="f">
          <v:textbox inset="0,0,0,0">
            <w:txbxContent>
              <w:p w:rsidR="00BC49D3" w:rsidRDefault="00BC49D3">
                <w:pPr>
                  <w:spacing w:before="23"/>
                  <w:ind w:left="20"/>
                  <w:rPr>
                    <w:rFonts w:ascii="Trebuchet MS"/>
                  </w:rPr>
                </w:pPr>
                <w:r>
                  <w:rPr>
                    <w:rFonts w:ascii="Trebuchet MS"/>
                  </w:rPr>
                  <w:t xml:space="preserve">Page </w:t>
                </w:r>
                <w:r w:rsidR="00A76161">
                  <w:fldChar w:fldCharType="begin"/>
                </w:r>
                <w:r>
                  <w:rPr>
                    <w:rFonts w:ascii="Trebuchet MS"/>
                  </w:rPr>
                  <w:instrText xml:space="preserve"> PAGE </w:instrText>
                </w:r>
                <w:r w:rsidR="00A76161">
                  <w:fldChar w:fldCharType="separate"/>
                </w:r>
                <w:r w:rsidR="00BA06A0">
                  <w:rPr>
                    <w:rFonts w:ascii="Trebuchet MS"/>
                    <w:noProof/>
                  </w:rPr>
                  <w:t>37</w:t>
                </w:r>
                <w:r w:rsidR="00A76161">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31CA" w:rsidRDefault="004B31CA">
      <w:r>
        <w:separator/>
      </w:r>
    </w:p>
  </w:footnote>
  <w:footnote w:type="continuationSeparator" w:id="1">
    <w:p w:rsidR="004B31CA" w:rsidRDefault="004B31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9D3" w:rsidRDefault="00A76161">
    <w:pPr>
      <w:pStyle w:val="BodyText"/>
      <w:spacing w:line="14" w:lineRule="auto"/>
      <w:rPr>
        <w:sz w:val="20"/>
      </w:rPr>
    </w:pPr>
    <w:r w:rsidRPr="00A76161">
      <w:pict>
        <v:shape id="FreeForm 1" o:spid="_x0000_s2053" style="position:absolute;margin-left:70.55pt;margin-top:55.8pt;width:471pt;height:4.45pt;z-index:-251660800;mso-position-horizontal-relative:page;mso-position-vertical-relative:page" coordsize="9420,89" o:spt="100" o:gfxdata="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Qik&#10;rtcAAAAMAQAADwAAAAAAAAABACAAAAAiAAAAZHJzL2Rvd25yZXYueG1sUEsBAhQAFAAAAAgAh07i&#10;QIIxu3sjAgAASgUAAA4AAAAAAAAAAQAgAAAAJgEAAGRycy9lMm9Eb2MueG1sUEsFBgAAAAAGAAYA&#10;WQEAALsFAAAAAA==&#10;" adj="0,,0" path="m9419,29l,29,,89r9419,l9419,29xm9419,l,,,14r9419,l9419,xe" fillcolor="#612322" stroked="f">
          <v:stroke joinstyle="round"/>
          <v:formulas/>
          <v:path o:connecttype="segments"/>
          <w10:wrap anchorx="page" anchory="page"/>
        </v:shape>
      </w:pict>
    </w:r>
    <w:r w:rsidRPr="00A76161">
      <w:pict>
        <v:shapetype id="_x0000_t202" coordsize="21600,21600" o:spt="202" path="m,l,21600r21600,l21600,xe">
          <v:stroke joinstyle="miter"/>
          <v:path gradientshapeok="t" o:connecttype="rect"/>
        </v:shapetype>
        <v:shape id="Text Box 2" o:spid="_x0000_s2052" type="#_x0000_t202" style="position:absolute;margin-left:71pt;margin-top:35.05pt;width:198.05pt;height:20.75pt;z-index:-251659776;mso-position-horizontal-relative:page;mso-position-vertical-relative:page" o:gfxdata="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DRqHXYAAAA&#10;CgEAAA8AAAAAAAAAAQAgAAAAIgAAAGRycy9kb3ducmV2LnhtbFBLAQIUABQAAAAIAIdO4kB59oHX&#10;qwEAAHMDAAAOAAAAAAAAAAEAIAAAACcBAABkcnMvZTJvRG9jLnhtbFBLBQYAAAAABgAGAFkBAABE&#10;BQAAAAA=&#10;" filled="f" stroked="f">
          <v:textbox inset="0,0,0,0">
            <w:txbxContent>
              <w:p w:rsidR="00BC49D3" w:rsidRDefault="00BC49D3">
                <w:pPr>
                  <w:spacing w:before="23"/>
                  <w:ind w:left="20"/>
                  <w:rPr>
                    <w:rFonts w:ascii="Trebuchet MS"/>
                    <w:sz w:val="32"/>
                  </w:rPr>
                </w:pPr>
                <w:r>
                  <w:rPr>
                    <w:rFonts w:ascii="Trebuchet MS"/>
                    <w:sz w:val="32"/>
                  </w:rPr>
                  <w:t>LibraryManagementSystem</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239341B"/>
    <w:multiLevelType w:val="multilevel"/>
    <w:tmpl w:val="9239341B"/>
    <w:lvl w:ilvl="0">
      <w:start w:val="2"/>
      <w:numFmt w:val="decimal"/>
      <w:lvlText w:val="%1"/>
      <w:lvlJc w:val="left"/>
      <w:pPr>
        <w:ind w:left="1746" w:hanging="720"/>
        <w:jc w:val="left"/>
      </w:pPr>
      <w:rPr>
        <w:rFonts w:hint="default"/>
        <w:lang w:val="en-US" w:eastAsia="en-US" w:bidi="ar-SA"/>
      </w:rPr>
    </w:lvl>
    <w:lvl w:ilvl="1">
      <w:start w:val="2"/>
      <w:numFmt w:val="decimal"/>
      <w:lvlText w:val="%1.%2"/>
      <w:lvlJc w:val="left"/>
      <w:pPr>
        <w:ind w:left="1746" w:hanging="720"/>
        <w:jc w:val="lef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798" w:hanging="488"/>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71" w:hanging="488"/>
      </w:pPr>
      <w:rPr>
        <w:rFonts w:hint="default"/>
        <w:lang w:val="en-US" w:eastAsia="en-US" w:bidi="ar-SA"/>
      </w:rPr>
    </w:lvl>
    <w:lvl w:ilvl="4">
      <w:numFmt w:val="bullet"/>
      <w:lvlText w:val="•"/>
      <w:lvlJc w:val="left"/>
      <w:pPr>
        <w:ind w:left="4606" w:hanging="488"/>
      </w:pPr>
      <w:rPr>
        <w:rFonts w:hint="default"/>
        <w:lang w:val="en-US" w:eastAsia="en-US" w:bidi="ar-SA"/>
      </w:rPr>
    </w:lvl>
    <w:lvl w:ilvl="5">
      <w:numFmt w:val="bullet"/>
      <w:lvlText w:val="•"/>
      <w:lvlJc w:val="left"/>
      <w:pPr>
        <w:ind w:left="5542" w:hanging="488"/>
      </w:pPr>
      <w:rPr>
        <w:rFonts w:hint="default"/>
        <w:lang w:val="en-US" w:eastAsia="en-US" w:bidi="ar-SA"/>
      </w:rPr>
    </w:lvl>
    <w:lvl w:ilvl="6">
      <w:numFmt w:val="bullet"/>
      <w:lvlText w:val="•"/>
      <w:lvlJc w:val="left"/>
      <w:pPr>
        <w:ind w:left="6477" w:hanging="488"/>
      </w:pPr>
      <w:rPr>
        <w:rFonts w:hint="default"/>
        <w:lang w:val="en-US" w:eastAsia="en-US" w:bidi="ar-SA"/>
      </w:rPr>
    </w:lvl>
    <w:lvl w:ilvl="7">
      <w:numFmt w:val="bullet"/>
      <w:lvlText w:val="•"/>
      <w:lvlJc w:val="left"/>
      <w:pPr>
        <w:ind w:left="7413" w:hanging="488"/>
      </w:pPr>
      <w:rPr>
        <w:rFonts w:hint="default"/>
        <w:lang w:val="en-US" w:eastAsia="en-US" w:bidi="ar-SA"/>
      </w:rPr>
    </w:lvl>
    <w:lvl w:ilvl="8">
      <w:numFmt w:val="bullet"/>
      <w:lvlText w:val="•"/>
      <w:lvlJc w:val="left"/>
      <w:pPr>
        <w:ind w:left="8348" w:hanging="488"/>
      </w:pPr>
      <w:rPr>
        <w:rFonts w:hint="default"/>
        <w:lang w:val="en-US" w:eastAsia="en-US" w:bidi="ar-SA"/>
      </w:rPr>
    </w:lvl>
  </w:abstractNum>
  <w:abstractNum w:abstractNumId="1">
    <w:nsid w:val="9C8AC8EF"/>
    <w:multiLevelType w:val="multilevel"/>
    <w:tmpl w:val="9C8AC8EF"/>
    <w:lvl w:ilvl="0">
      <w:start w:val="4"/>
      <w:numFmt w:val="decimal"/>
      <w:lvlText w:val="%1"/>
      <w:lvlJc w:val="left"/>
      <w:pPr>
        <w:ind w:left="2103" w:hanging="720"/>
        <w:jc w:val="left"/>
      </w:pPr>
      <w:rPr>
        <w:rFonts w:hint="default"/>
        <w:lang w:val="en-US" w:eastAsia="en-US" w:bidi="ar-SA"/>
      </w:rPr>
    </w:lvl>
    <w:lvl w:ilvl="1">
      <w:start w:val="1"/>
      <w:numFmt w:val="decimal"/>
      <w:lvlText w:val="%1.%2"/>
      <w:lvlJc w:val="left"/>
      <w:pPr>
        <w:ind w:left="2103" w:hanging="720"/>
        <w:jc w:val="left"/>
      </w:pPr>
      <w:rPr>
        <w:rFonts w:hint="default"/>
        <w:lang w:val="en-US" w:eastAsia="en-US" w:bidi="ar-SA"/>
      </w:rPr>
    </w:lvl>
    <w:lvl w:ilvl="2">
      <w:start w:val="1"/>
      <w:numFmt w:val="decimal"/>
      <w:lvlText w:val="%1.%2.%3"/>
      <w:lvlJc w:val="left"/>
      <w:pPr>
        <w:ind w:left="2103" w:hanging="720"/>
        <w:jc w:val="right"/>
      </w:pPr>
      <w:rPr>
        <w:rFonts w:hint="default"/>
        <w:b/>
        <w:bCs/>
        <w:spacing w:val="-3"/>
        <w:w w:val="99"/>
        <w:lang w:val="en-US" w:eastAsia="en-US" w:bidi="ar-SA"/>
      </w:rPr>
    </w:lvl>
    <w:lvl w:ilvl="3">
      <w:start w:val="1"/>
      <w:numFmt w:val="decimal"/>
      <w:lvlText w:val="%1.%2.%3.%4"/>
      <w:lvlJc w:val="left"/>
      <w:pPr>
        <w:ind w:left="2158" w:hanging="773"/>
        <w:jc w:val="left"/>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4846" w:hanging="773"/>
      </w:pPr>
      <w:rPr>
        <w:rFonts w:hint="default"/>
        <w:lang w:val="en-US" w:eastAsia="en-US" w:bidi="ar-SA"/>
      </w:rPr>
    </w:lvl>
    <w:lvl w:ilvl="5">
      <w:numFmt w:val="bullet"/>
      <w:lvlText w:val="•"/>
      <w:lvlJc w:val="left"/>
      <w:pPr>
        <w:ind w:left="5742" w:hanging="773"/>
      </w:pPr>
      <w:rPr>
        <w:rFonts w:hint="default"/>
        <w:lang w:val="en-US" w:eastAsia="en-US" w:bidi="ar-SA"/>
      </w:rPr>
    </w:lvl>
    <w:lvl w:ilvl="6">
      <w:numFmt w:val="bullet"/>
      <w:lvlText w:val="•"/>
      <w:lvlJc w:val="left"/>
      <w:pPr>
        <w:ind w:left="6637" w:hanging="773"/>
      </w:pPr>
      <w:rPr>
        <w:rFonts w:hint="default"/>
        <w:lang w:val="en-US" w:eastAsia="en-US" w:bidi="ar-SA"/>
      </w:rPr>
    </w:lvl>
    <w:lvl w:ilvl="7">
      <w:numFmt w:val="bullet"/>
      <w:lvlText w:val="•"/>
      <w:lvlJc w:val="left"/>
      <w:pPr>
        <w:ind w:left="7533" w:hanging="773"/>
      </w:pPr>
      <w:rPr>
        <w:rFonts w:hint="default"/>
        <w:lang w:val="en-US" w:eastAsia="en-US" w:bidi="ar-SA"/>
      </w:rPr>
    </w:lvl>
    <w:lvl w:ilvl="8">
      <w:numFmt w:val="bullet"/>
      <w:lvlText w:val="•"/>
      <w:lvlJc w:val="left"/>
      <w:pPr>
        <w:ind w:left="8428" w:hanging="773"/>
      </w:pPr>
      <w:rPr>
        <w:rFonts w:hint="default"/>
        <w:lang w:val="en-US" w:eastAsia="en-US" w:bidi="ar-SA"/>
      </w:rPr>
    </w:lvl>
  </w:abstractNum>
  <w:abstractNum w:abstractNumId="2">
    <w:nsid w:val="B5E306ED"/>
    <w:multiLevelType w:val="multilevel"/>
    <w:tmpl w:val="B5E306ED"/>
    <w:lvl w:ilvl="0">
      <w:start w:val="1"/>
      <w:numFmt w:val="decimal"/>
      <w:lvlText w:val="%1."/>
      <w:lvlJc w:val="left"/>
      <w:pPr>
        <w:ind w:left="560" w:hanging="240"/>
        <w:jc w:val="right"/>
      </w:pPr>
      <w:rPr>
        <w:rFonts w:ascii="Times New Roman" w:eastAsia="Times New Roman" w:hAnsi="Times New Roman" w:cs="Times New Roman" w:hint="default"/>
        <w:spacing w:val="-3"/>
        <w:w w:val="99"/>
        <w:sz w:val="24"/>
        <w:szCs w:val="24"/>
        <w:lang w:val="en-US" w:eastAsia="en-US" w:bidi="ar-SA"/>
      </w:rPr>
    </w:lvl>
    <w:lvl w:ilvl="1">
      <w:numFmt w:val="bullet"/>
      <w:lvlText w:val=""/>
      <w:lvlJc w:val="left"/>
      <w:pPr>
        <w:ind w:left="1386" w:hanging="360"/>
      </w:pPr>
      <w:rPr>
        <w:rFonts w:ascii="Symbol" w:eastAsia="Symbol" w:hAnsi="Symbol" w:cs="Symbol" w:hint="default"/>
        <w:w w:val="100"/>
        <w:sz w:val="24"/>
        <w:szCs w:val="24"/>
        <w:lang w:val="en-US" w:eastAsia="en-US" w:bidi="ar-SA"/>
      </w:rPr>
    </w:lvl>
    <w:lvl w:ilvl="2">
      <w:numFmt w:val="bullet"/>
      <w:lvlText w:val="•"/>
      <w:lvlJc w:val="left"/>
      <w:pPr>
        <w:ind w:left="2362" w:hanging="360"/>
      </w:pPr>
      <w:rPr>
        <w:rFonts w:hint="default"/>
        <w:lang w:val="en-US" w:eastAsia="en-US" w:bidi="ar-SA"/>
      </w:rPr>
    </w:lvl>
    <w:lvl w:ilvl="3">
      <w:numFmt w:val="bullet"/>
      <w:lvlText w:val="•"/>
      <w:lvlJc w:val="left"/>
      <w:pPr>
        <w:ind w:left="3344" w:hanging="360"/>
      </w:pPr>
      <w:rPr>
        <w:rFonts w:hint="default"/>
        <w:lang w:val="en-US" w:eastAsia="en-US" w:bidi="ar-SA"/>
      </w:rPr>
    </w:lvl>
    <w:lvl w:ilvl="4">
      <w:numFmt w:val="bullet"/>
      <w:lvlText w:val="•"/>
      <w:lvlJc w:val="left"/>
      <w:pPr>
        <w:ind w:left="4326" w:hanging="360"/>
      </w:pPr>
      <w:rPr>
        <w:rFonts w:hint="default"/>
        <w:lang w:val="en-US" w:eastAsia="en-US" w:bidi="ar-SA"/>
      </w:rPr>
    </w:lvl>
    <w:lvl w:ilvl="5">
      <w:numFmt w:val="bullet"/>
      <w:lvlText w:val="•"/>
      <w:lvlJc w:val="left"/>
      <w:pPr>
        <w:ind w:left="5308"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273"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3">
    <w:nsid w:val="BF205925"/>
    <w:multiLevelType w:val="multilevel"/>
    <w:tmpl w:val="BF205925"/>
    <w:lvl w:ilvl="0">
      <w:start w:val="2"/>
      <w:numFmt w:val="decimal"/>
      <w:lvlText w:val="%1"/>
      <w:lvlJc w:val="left"/>
      <w:pPr>
        <w:ind w:left="1746" w:hanging="720"/>
        <w:jc w:val="left"/>
      </w:pPr>
      <w:rPr>
        <w:rFonts w:hint="default"/>
        <w:lang w:val="en-US" w:eastAsia="en-US" w:bidi="ar-SA"/>
      </w:rPr>
    </w:lvl>
    <w:lvl w:ilvl="1">
      <w:start w:val="1"/>
      <w:numFmt w:val="decimal"/>
      <w:lvlText w:val="%1.%2"/>
      <w:lvlJc w:val="left"/>
      <w:pPr>
        <w:ind w:left="1746"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86" w:hanging="540"/>
        <w:jc w:val="right"/>
      </w:pPr>
      <w:rPr>
        <w:rFonts w:hint="default"/>
        <w:b/>
        <w:bCs/>
        <w:spacing w:val="-3"/>
        <w:w w:val="99"/>
        <w:lang w:val="en-US" w:eastAsia="en-US" w:bidi="ar-SA"/>
      </w:rPr>
    </w:lvl>
    <w:lvl w:ilvl="3">
      <w:start w:val="1"/>
      <w:numFmt w:val="decimal"/>
      <w:lvlText w:val="%1.%2.%3.%4"/>
      <w:lvlJc w:val="left"/>
      <w:pPr>
        <w:ind w:left="1100" w:hanging="720"/>
        <w:jc w:val="right"/>
      </w:pPr>
      <w:rPr>
        <w:rFonts w:ascii="Times New Roman" w:eastAsia="Times New Roman" w:hAnsi="Times New Roman" w:cs="Times New Roman" w:hint="default"/>
        <w:spacing w:val="-4"/>
        <w:w w:val="99"/>
        <w:sz w:val="24"/>
        <w:szCs w:val="24"/>
        <w:lang w:val="en-US" w:eastAsia="en-US" w:bidi="ar-SA"/>
      </w:rPr>
    </w:lvl>
    <w:lvl w:ilvl="4">
      <w:numFmt w:val="bullet"/>
      <w:lvlText w:val=""/>
      <w:lvlJc w:val="left"/>
      <w:pPr>
        <w:ind w:left="1026" w:hanging="360"/>
      </w:pPr>
      <w:rPr>
        <w:rFonts w:ascii="Symbol" w:eastAsia="Symbol" w:hAnsi="Symbol" w:cs="Symbol" w:hint="default"/>
        <w:w w:val="100"/>
        <w:sz w:val="24"/>
        <w:szCs w:val="24"/>
        <w:lang w:val="en-US" w:eastAsia="en-US" w:bidi="ar-SA"/>
      </w:rPr>
    </w:lvl>
    <w:lvl w:ilvl="5">
      <w:numFmt w:val="bullet"/>
      <w:lvlText w:val="•"/>
      <w:lvlJc w:val="left"/>
      <w:pPr>
        <w:ind w:left="2280" w:hanging="360"/>
      </w:pPr>
      <w:rPr>
        <w:rFonts w:hint="default"/>
        <w:lang w:val="en-US" w:eastAsia="en-US" w:bidi="ar-SA"/>
      </w:rPr>
    </w:lvl>
    <w:lvl w:ilvl="6">
      <w:numFmt w:val="bullet"/>
      <w:lvlText w:val="•"/>
      <w:lvlJc w:val="left"/>
      <w:pPr>
        <w:ind w:left="3868" w:hanging="360"/>
      </w:pPr>
      <w:rPr>
        <w:rFonts w:hint="default"/>
        <w:lang w:val="en-US" w:eastAsia="en-US" w:bidi="ar-SA"/>
      </w:rPr>
    </w:lvl>
    <w:lvl w:ilvl="7">
      <w:numFmt w:val="bullet"/>
      <w:lvlText w:val="•"/>
      <w:lvlJc w:val="left"/>
      <w:pPr>
        <w:ind w:left="5456" w:hanging="360"/>
      </w:pPr>
      <w:rPr>
        <w:rFonts w:hint="default"/>
        <w:lang w:val="en-US" w:eastAsia="en-US" w:bidi="ar-SA"/>
      </w:rPr>
    </w:lvl>
    <w:lvl w:ilvl="8">
      <w:numFmt w:val="bullet"/>
      <w:lvlText w:val="•"/>
      <w:lvlJc w:val="left"/>
      <w:pPr>
        <w:ind w:left="7044" w:hanging="360"/>
      </w:pPr>
      <w:rPr>
        <w:rFonts w:hint="default"/>
        <w:lang w:val="en-US" w:eastAsia="en-US" w:bidi="ar-SA"/>
      </w:rPr>
    </w:lvl>
  </w:abstractNum>
  <w:abstractNum w:abstractNumId="4">
    <w:nsid w:val="C8879AEF"/>
    <w:multiLevelType w:val="multilevel"/>
    <w:tmpl w:val="C8879AEF"/>
    <w:lvl w:ilvl="0">
      <w:start w:val="3"/>
      <w:numFmt w:val="decimal"/>
      <w:lvlText w:val="%1"/>
      <w:lvlJc w:val="left"/>
      <w:pPr>
        <w:ind w:left="1746" w:hanging="720"/>
        <w:jc w:val="left"/>
      </w:pPr>
      <w:rPr>
        <w:rFonts w:hint="default"/>
        <w:lang w:val="en-US" w:eastAsia="en-US" w:bidi="ar-SA"/>
      </w:rPr>
    </w:lvl>
    <w:lvl w:ilvl="1">
      <w:start w:val="1"/>
      <w:numFmt w:val="decimal"/>
      <w:lvlText w:val="%1.%2"/>
      <w:lvlJc w:val="left"/>
      <w:pPr>
        <w:ind w:left="1746" w:hanging="720"/>
        <w:jc w:val="left"/>
      </w:pPr>
      <w:rPr>
        <w:rFonts w:hint="default"/>
        <w:w w:val="101"/>
        <w:lang w:val="en-US" w:eastAsia="en-US" w:bidi="ar-SA"/>
      </w:rPr>
    </w:lvl>
    <w:lvl w:ilvl="2">
      <w:numFmt w:val="bullet"/>
      <w:lvlText w:val="•"/>
      <w:lvlJc w:val="left"/>
      <w:pPr>
        <w:ind w:left="2735" w:hanging="720"/>
      </w:pPr>
      <w:rPr>
        <w:rFonts w:hint="default"/>
        <w:lang w:val="en-US" w:eastAsia="en-US" w:bidi="ar-SA"/>
      </w:rPr>
    </w:lvl>
    <w:lvl w:ilvl="3">
      <w:numFmt w:val="bullet"/>
      <w:lvlText w:val="•"/>
      <w:lvlJc w:val="left"/>
      <w:pPr>
        <w:ind w:left="3671" w:hanging="720"/>
      </w:pPr>
      <w:rPr>
        <w:rFonts w:hint="default"/>
        <w:lang w:val="en-US" w:eastAsia="en-US" w:bidi="ar-SA"/>
      </w:rPr>
    </w:lvl>
    <w:lvl w:ilvl="4">
      <w:numFmt w:val="bullet"/>
      <w:lvlText w:val="•"/>
      <w:lvlJc w:val="left"/>
      <w:pPr>
        <w:ind w:left="4606" w:hanging="720"/>
      </w:pPr>
      <w:rPr>
        <w:rFonts w:hint="default"/>
        <w:lang w:val="en-US" w:eastAsia="en-US" w:bidi="ar-SA"/>
      </w:rPr>
    </w:lvl>
    <w:lvl w:ilvl="5">
      <w:numFmt w:val="bullet"/>
      <w:lvlText w:val="•"/>
      <w:lvlJc w:val="left"/>
      <w:pPr>
        <w:ind w:left="5542" w:hanging="720"/>
      </w:pPr>
      <w:rPr>
        <w:rFonts w:hint="default"/>
        <w:lang w:val="en-US" w:eastAsia="en-US" w:bidi="ar-SA"/>
      </w:rPr>
    </w:lvl>
    <w:lvl w:ilvl="6">
      <w:numFmt w:val="bullet"/>
      <w:lvlText w:val="•"/>
      <w:lvlJc w:val="left"/>
      <w:pPr>
        <w:ind w:left="6477" w:hanging="720"/>
      </w:pPr>
      <w:rPr>
        <w:rFonts w:hint="default"/>
        <w:lang w:val="en-US" w:eastAsia="en-US" w:bidi="ar-SA"/>
      </w:rPr>
    </w:lvl>
    <w:lvl w:ilvl="7">
      <w:numFmt w:val="bullet"/>
      <w:lvlText w:val="•"/>
      <w:lvlJc w:val="left"/>
      <w:pPr>
        <w:ind w:left="7413" w:hanging="720"/>
      </w:pPr>
      <w:rPr>
        <w:rFonts w:hint="default"/>
        <w:lang w:val="en-US" w:eastAsia="en-US" w:bidi="ar-SA"/>
      </w:rPr>
    </w:lvl>
    <w:lvl w:ilvl="8">
      <w:numFmt w:val="bullet"/>
      <w:lvlText w:val="•"/>
      <w:lvlJc w:val="left"/>
      <w:pPr>
        <w:ind w:left="8348" w:hanging="720"/>
      </w:pPr>
      <w:rPr>
        <w:rFonts w:hint="default"/>
        <w:lang w:val="en-US" w:eastAsia="en-US" w:bidi="ar-SA"/>
      </w:rPr>
    </w:lvl>
  </w:abstractNum>
  <w:abstractNum w:abstractNumId="5">
    <w:nsid w:val="CF092B84"/>
    <w:multiLevelType w:val="multilevel"/>
    <w:tmpl w:val="CF092B84"/>
    <w:lvl w:ilvl="0">
      <w:start w:val="1"/>
      <w:numFmt w:val="decimal"/>
      <w:lvlText w:val="%1"/>
      <w:lvlJc w:val="left"/>
      <w:pPr>
        <w:ind w:left="620" w:hanging="420"/>
        <w:jc w:val="left"/>
      </w:pPr>
      <w:rPr>
        <w:rFonts w:hint="default"/>
        <w:lang w:val="en-US" w:eastAsia="en-US" w:bidi="ar-SA"/>
      </w:rPr>
    </w:lvl>
    <w:lvl w:ilvl="1">
      <w:start w:val="1"/>
      <w:numFmt w:val="decimal"/>
      <w:lvlText w:val="%1.%2"/>
      <w:lvlJc w:val="left"/>
      <w:pPr>
        <w:ind w:left="620" w:hanging="420"/>
        <w:jc w:val="left"/>
      </w:pPr>
      <w:rPr>
        <w:rFonts w:hint="default"/>
        <w:b/>
        <w:bCs/>
        <w:w w:val="100"/>
        <w:lang w:val="en-US" w:eastAsia="en-US" w:bidi="ar-SA"/>
      </w:rPr>
    </w:lvl>
    <w:lvl w:ilvl="2">
      <w:numFmt w:val="bullet"/>
      <w:lvlText w:val=""/>
      <w:lvlJc w:val="left"/>
      <w:pPr>
        <w:ind w:left="1054" w:hanging="360"/>
      </w:pPr>
      <w:rPr>
        <w:rFonts w:ascii="Symbol" w:eastAsia="Symbol" w:hAnsi="Symbol" w:cs="Symbol" w:hint="default"/>
        <w:w w:val="100"/>
        <w:sz w:val="24"/>
        <w:szCs w:val="24"/>
        <w:lang w:val="en-US" w:eastAsia="en-US" w:bidi="ar-SA"/>
      </w:rPr>
    </w:lvl>
    <w:lvl w:ilvl="3">
      <w:numFmt w:val="bullet"/>
      <w:lvlText w:val="•"/>
      <w:lvlJc w:val="left"/>
      <w:pPr>
        <w:ind w:left="3095" w:hanging="360"/>
      </w:pPr>
      <w:rPr>
        <w:rFonts w:hint="default"/>
        <w:lang w:val="en-US" w:eastAsia="en-US" w:bidi="ar-SA"/>
      </w:rPr>
    </w:lvl>
    <w:lvl w:ilvl="4">
      <w:numFmt w:val="bullet"/>
      <w:lvlText w:val="•"/>
      <w:lvlJc w:val="left"/>
      <w:pPr>
        <w:ind w:left="4113" w:hanging="360"/>
      </w:pPr>
      <w:rPr>
        <w:rFonts w:hint="default"/>
        <w:lang w:val="en-US" w:eastAsia="en-US" w:bidi="ar-SA"/>
      </w:rPr>
    </w:lvl>
    <w:lvl w:ilvl="5">
      <w:numFmt w:val="bullet"/>
      <w:lvlText w:val="•"/>
      <w:lvlJc w:val="left"/>
      <w:pPr>
        <w:ind w:left="5131"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166" w:hanging="360"/>
      </w:pPr>
      <w:rPr>
        <w:rFonts w:hint="default"/>
        <w:lang w:val="en-US" w:eastAsia="en-US" w:bidi="ar-SA"/>
      </w:rPr>
    </w:lvl>
    <w:lvl w:ilvl="8">
      <w:numFmt w:val="bullet"/>
      <w:lvlText w:val="•"/>
      <w:lvlJc w:val="left"/>
      <w:pPr>
        <w:ind w:left="8184" w:hanging="360"/>
      </w:pPr>
      <w:rPr>
        <w:rFonts w:hint="default"/>
        <w:lang w:val="en-US" w:eastAsia="en-US" w:bidi="ar-SA"/>
      </w:rPr>
    </w:lvl>
  </w:abstractNum>
  <w:abstractNum w:abstractNumId="6">
    <w:nsid w:val="DCBA6B53"/>
    <w:multiLevelType w:val="multilevel"/>
    <w:tmpl w:val="DCBA6B53"/>
    <w:lvl w:ilvl="0">
      <w:start w:val="4"/>
      <w:numFmt w:val="decimal"/>
      <w:lvlText w:val="%1"/>
      <w:lvlJc w:val="left"/>
      <w:pPr>
        <w:ind w:left="622" w:hanging="423"/>
        <w:jc w:val="left"/>
      </w:pPr>
      <w:rPr>
        <w:rFonts w:hint="default"/>
        <w:lang w:val="en-US" w:eastAsia="en-US" w:bidi="ar-SA"/>
      </w:rPr>
    </w:lvl>
    <w:lvl w:ilvl="1">
      <w:start w:val="1"/>
      <w:numFmt w:val="decimal"/>
      <w:lvlText w:val="%1.%2"/>
      <w:lvlJc w:val="left"/>
      <w:pPr>
        <w:ind w:left="62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103" w:hanging="72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04" w:hanging="720"/>
      </w:pPr>
      <w:rPr>
        <w:rFonts w:hint="default"/>
        <w:lang w:val="en-US" w:eastAsia="en-US" w:bidi="ar-SA"/>
      </w:rPr>
    </w:lvl>
    <w:lvl w:ilvl="4">
      <w:numFmt w:val="bullet"/>
      <w:lvlText w:val="•"/>
      <w:lvlJc w:val="left"/>
      <w:pPr>
        <w:ind w:left="4806" w:hanging="720"/>
      </w:pPr>
      <w:rPr>
        <w:rFonts w:hint="default"/>
        <w:lang w:val="en-US" w:eastAsia="en-US" w:bidi="ar-SA"/>
      </w:rPr>
    </w:lvl>
    <w:lvl w:ilvl="5">
      <w:numFmt w:val="bullet"/>
      <w:lvlText w:val="•"/>
      <w:lvlJc w:val="left"/>
      <w:pPr>
        <w:ind w:left="5708" w:hanging="720"/>
      </w:pPr>
      <w:rPr>
        <w:rFonts w:hint="default"/>
        <w:lang w:val="en-US" w:eastAsia="en-US" w:bidi="ar-SA"/>
      </w:rPr>
    </w:lvl>
    <w:lvl w:ilvl="6">
      <w:numFmt w:val="bullet"/>
      <w:lvlText w:val="•"/>
      <w:lvlJc w:val="left"/>
      <w:pPr>
        <w:ind w:left="6611" w:hanging="720"/>
      </w:pPr>
      <w:rPr>
        <w:rFonts w:hint="default"/>
        <w:lang w:val="en-US" w:eastAsia="en-US" w:bidi="ar-SA"/>
      </w:rPr>
    </w:lvl>
    <w:lvl w:ilvl="7">
      <w:numFmt w:val="bullet"/>
      <w:lvlText w:val="•"/>
      <w:lvlJc w:val="left"/>
      <w:pPr>
        <w:ind w:left="7513" w:hanging="720"/>
      </w:pPr>
      <w:rPr>
        <w:rFonts w:hint="default"/>
        <w:lang w:val="en-US" w:eastAsia="en-US" w:bidi="ar-SA"/>
      </w:rPr>
    </w:lvl>
    <w:lvl w:ilvl="8">
      <w:numFmt w:val="bullet"/>
      <w:lvlText w:val="•"/>
      <w:lvlJc w:val="left"/>
      <w:pPr>
        <w:ind w:left="8415" w:hanging="720"/>
      </w:pPr>
      <w:rPr>
        <w:rFonts w:hint="default"/>
        <w:lang w:val="en-US" w:eastAsia="en-US" w:bidi="ar-SA"/>
      </w:rPr>
    </w:lvl>
  </w:abstractNum>
  <w:abstractNum w:abstractNumId="7">
    <w:nsid w:val="F4B5D9F5"/>
    <w:multiLevelType w:val="multilevel"/>
    <w:tmpl w:val="F4B5D9F5"/>
    <w:lvl w:ilvl="0">
      <w:numFmt w:val="bullet"/>
      <w:lvlText w:val=""/>
      <w:lvlJc w:val="left"/>
      <w:pPr>
        <w:ind w:left="593" w:hanging="245"/>
      </w:pPr>
      <w:rPr>
        <w:rFonts w:ascii="Arial" w:eastAsia="Arial" w:hAnsi="Arial" w:cs="Arial" w:hint="default"/>
        <w:color w:val="0AD0D9"/>
        <w:w w:val="76"/>
        <w:sz w:val="27"/>
        <w:szCs w:val="27"/>
        <w:lang w:val="en-US" w:eastAsia="en-US" w:bidi="ar-SA"/>
      </w:rPr>
    </w:lvl>
    <w:lvl w:ilvl="1">
      <w:numFmt w:val="bullet"/>
      <w:lvlText w:val="•"/>
      <w:lvlJc w:val="left"/>
      <w:pPr>
        <w:ind w:left="1562" w:hanging="245"/>
      </w:pPr>
      <w:rPr>
        <w:rFonts w:hint="default"/>
        <w:lang w:val="en-US" w:eastAsia="en-US" w:bidi="ar-SA"/>
      </w:rPr>
    </w:lvl>
    <w:lvl w:ilvl="2">
      <w:numFmt w:val="bullet"/>
      <w:lvlText w:val="•"/>
      <w:lvlJc w:val="left"/>
      <w:pPr>
        <w:ind w:left="2524" w:hanging="245"/>
      </w:pPr>
      <w:rPr>
        <w:rFonts w:hint="default"/>
        <w:lang w:val="en-US" w:eastAsia="en-US" w:bidi="ar-SA"/>
      </w:rPr>
    </w:lvl>
    <w:lvl w:ilvl="3">
      <w:numFmt w:val="bullet"/>
      <w:lvlText w:val="•"/>
      <w:lvlJc w:val="left"/>
      <w:pPr>
        <w:ind w:left="3486" w:hanging="245"/>
      </w:pPr>
      <w:rPr>
        <w:rFonts w:hint="default"/>
        <w:lang w:val="en-US" w:eastAsia="en-US" w:bidi="ar-SA"/>
      </w:rPr>
    </w:lvl>
    <w:lvl w:ilvl="4">
      <w:numFmt w:val="bullet"/>
      <w:lvlText w:val="•"/>
      <w:lvlJc w:val="left"/>
      <w:pPr>
        <w:ind w:left="4448" w:hanging="245"/>
      </w:pPr>
      <w:rPr>
        <w:rFonts w:hint="default"/>
        <w:lang w:val="en-US" w:eastAsia="en-US" w:bidi="ar-SA"/>
      </w:rPr>
    </w:lvl>
    <w:lvl w:ilvl="5">
      <w:numFmt w:val="bullet"/>
      <w:lvlText w:val="•"/>
      <w:lvlJc w:val="left"/>
      <w:pPr>
        <w:ind w:left="5410" w:hanging="245"/>
      </w:pPr>
      <w:rPr>
        <w:rFonts w:hint="default"/>
        <w:lang w:val="en-US" w:eastAsia="en-US" w:bidi="ar-SA"/>
      </w:rPr>
    </w:lvl>
    <w:lvl w:ilvl="6">
      <w:numFmt w:val="bullet"/>
      <w:lvlText w:val="•"/>
      <w:lvlJc w:val="left"/>
      <w:pPr>
        <w:ind w:left="6372" w:hanging="245"/>
      </w:pPr>
      <w:rPr>
        <w:rFonts w:hint="default"/>
        <w:lang w:val="en-US" w:eastAsia="en-US" w:bidi="ar-SA"/>
      </w:rPr>
    </w:lvl>
    <w:lvl w:ilvl="7">
      <w:numFmt w:val="bullet"/>
      <w:lvlText w:val="•"/>
      <w:lvlJc w:val="left"/>
      <w:pPr>
        <w:ind w:left="7334" w:hanging="245"/>
      </w:pPr>
      <w:rPr>
        <w:rFonts w:hint="default"/>
        <w:lang w:val="en-US" w:eastAsia="en-US" w:bidi="ar-SA"/>
      </w:rPr>
    </w:lvl>
    <w:lvl w:ilvl="8">
      <w:numFmt w:val="bullet"/>
      <w:lvlText w:val="•"/>
      <w:lvlJc w:val="left"/>
      <w:pPr>
        <w:ind w:left="8296" w:hanging="245"/>
      </w:pPr>
      <w:rPr>
        <w:rFonts w:hint="default"/>
        <w:lang w:val="en-US" w:eastAsia="en-US" w:bidi="ar-SA"/>
      </w:rPr>
    </w:lvl>
  </w:abstractNum>
  <w:abstractNum w:abstractNumId="8">
    <w:nsid w:val="0053208E"/>
    <w:multiLevelType w:val="multilevel"/>
    <w:tmpl w:val="0053208E"/>
    <w:lvl w:ilvl="0">
      <w:start w:val="1"/>
      <w:numFmt w:val="decimal"/>
      <w:lvlText w:val="%1."/>
      <w:lvlJc w:val="left"/>
      <w:pPr>
        <w:ind w:left="481" w:hanging="281"/>
        <w:jc w:val="left"/>
      </w:pPr>
      <w:rPr>
        <w:rFonts w:ascii="Times New Roman" w:eastAsia="Times New Roman" w:hAnsi="Times New Roman" w:cs="Times New Roman" w:hint="default"/>
        <w:b/>
        <w:bCs/>
        <w:color w:val="221F1F"/>
        <w:w w:val="100"/>
        <w:sz w:val="28"/>
        <w:szCs w:val="28"/>
        <w:lang w:val="en-US" w:eastAsia="en-US" w:bidi="ar-SA"/>
      </w:rPr>
    </w:lvl>
    <w:lvl w:ilvl="1">
      <w:start w:val="1"/>
      <w:numFmt w:val="decimal"/>
      <w:lvlText w:val="%1.%2"/>
      <w:lvlJc w:val="left"/>
      <w:pPr>
        <w:ind w:left="622" w:hanging="423"/>
        <w:jc w:val="left"/>
      </w:pPr>
      <w:rPr>
        <w:rFonts w:ascii="Times New Roman" w:eastAsia="Times New Roman" w:hAnsi="Times New Roman" w:cs="Times New Roman" w:hint="default"/>
        <w:color w:val="221F1F"/>
        <w:w w:val="100"/>
        <w:sz w:val="28"/>
        <w:szCs w:val="28"/>
        <w:lang w:val="en-US" w:eastAsia="en-US" w:bidi="ar-SA"/>
      </w:rPr>
    </w:lvl>
    <w:lvl w:ilvl="2">
      <w:numFmt w:val="bullet"/>
      <w:lvlText w:val="•"/>
      <w:lvlJc w:val="left"/>
      <w:pPr>
        <w:ind w:left="1686" w:hanging="423"/>
      </w:pPr>
      <w:rPr>
        <w:rFonts w:hint="default"/>
        <w:lang w:val="en-US" w:eastAsia="en-US" w:bidi="ar-SA"/>
      </w:rPr>
    </w:lvl>
    <w:lvl w:ilvl="3">
      <w:numFmt w:val="bullet"/>
      <w:lvlText w:val="•"/>
      <w:lvlJc w:val="left"/>
      <w:pPr>
        <w:ind w:left="2753" w:hanging="423"/>
      </w:pPr>
      <w:rPr>
        <w:rFonts w:hint="default"/>
        <w:lang w:val="en-US" w:eastAsia="en-US" w:bidi="ar-SA"/>
      </w:rPr>
    </w:lvl>
    <w:lvl w:ilvl="4">
      <w:numFmt w:val="bullet"/>
      <w:lvlText w:val="•"/>
      <w:lvlJc w:val="left"/>
      <w:pPr>
        <w:ind w:left="3820" w:hanging="423"/>
      </w:pPr>
      <w:rPr>
        <w:rFonts w:hint="default"/>
        <w:lang w:val="en-US" w:eastAsia="en-US" w:bidi="ar-SA"/>
      </w:rPr>
    </w:lvl>
    <w:lvl w:ilvl="5">
      <w:numFmt w:val="bullet"/>
      <w:lvlText w:val="•"/>
      <w:lvlJc w:val="left"/>
      <w:pPr>
        <w:ind w:left="4886" w:hanging="423"/>
      </w:pPr>
      <w:rPr>
        <w:rFonts w:hint="default"/>
        <w:lang w:val="en-US" w:eastAsia="en-US" w:bidi="ar-SA"/>
      </w:rPr>
    </w:lvl>
    <w:lvl w:ilvl="6">
      <w:numFmt w:val="bullet"/>
      <w:lvlText w:val="•"/>
      <w:lvlJc w:val="left"/>
      <w:pPr>
        <w:ind w:left="5953" w:hanging="423"/>
      </w:pPr>
      <w:rPr>
        <w:rFonts w:hint="default"/>
        <w:lang w:val="en-US" w:eastAsia="en-US" w:bidi="ar-SA"/>
      </w:rPr>
    </w:lvl>
    <w:lvl w:ilvl="7">
      <w:numFmt w:val="bullet"/>
      <w:lvlText w:val="•"/>
      <w:lvlJc w:val="left"/>
      <w:pPr>
        <w:ind w:left="7020" w:hanging="423"/>
      </w:pPr>
      <w:rPr>
        <w:rFonts w:hint="default"/>
        <w:lang w:val="en-US" w:eastAsia="en-US" w:bidi="ar-SA"/>
      </w:rPr>
    </w:lvl>
    <w:lvl w:ilvl="8">
      <w:numFmt w:val="bullet"/>
      <w:lvlText w:val="•"/>
      <w:lvlJc w:val="left"/>
      <w:pPr>
        <w:ind w:left="8086" w:hanging="423"/>
      </w:pPr>
      <w:rPr>
        <w:rFonts w:hint="default"/>
        <w:lang w:val="en-US" w:eastAsia="en-US" w:bidi="ar-SA"/>
      </w:rPr>
    </w:lvl>
  </w:abstractNum>
  <w:abstractNum w:abstractNumId="9">
    <w:nsid w:val="0248C179"/>
    <w:multiLevelType w:val="multilevel"/>
    <w:tmpl w:val="0248C179"/>
    <w:lvl w:ilvl="0">
      <w:numFmt w:val="bullet"/>
      <w:lvlText w:val=""/>
      <w:lvlJc w:val="left"/>
      <w:pPr>
        <w:ind w:left="2024" w:hanging="360"/>
      </w:pPr>
      <w:rPr>
        <w:rFonts w:ascii="Wingdings" w:eastAsia="Wingdings" w:hAnsi="Wingdings" w:cs="Wingdings" w:hint="default"/>
        <w:w w:val="100"/>
        <w:sz w:val="24"/>
        <w:szCs w:val="24"/>
        <w:lang w:val="en-US" w:eastAsia="en-US" w:bidi="ar-SA"/>
      </w:rPr>
    </w:lvl>
    <w:lvl w:ilvl="1">
      <w:numFmt w:val="bullet"/>
      <w:lvlText w:val="•"/>
      <w:lvlJc w:val="left"/>
      <w:pPr>
        <w:ind w:left="2840" w:hanging="360"/>
      </w:pPr>
      <w:rPr>
        <w:rFonts w:hint="default"/>
        <w:lang w:val="en-US" w:eastAsia="en-US" w:bidi="ar-SA"/>
      </w:rPr>
    </w:lvl>
    <w:lvl w:ilvl="2">
      <w:numFmt w:val="bullet"/>
      <w:lvlText w:val="•"/>
      <w:lvlJc w:val="left"/>
      <w:pPr>
        <w:ind w:left="3660" w:hanging="360"/>
      </w:pPr>
      <w:rPr>
        <w:rFonts w:hint="default"/>
        <w:lang w:val="en-US" w:eastAsia="en-US" w:bidi="ar-SA"/>
      </w:rPr>
    </w:lvl>
    <w:lvl w:ilvl="3">
      <w:numFmt w:val="bullet"/>
      <w:lvlText w:val="•"/>
      <w:lvlJc w:val="left"/>
      <w:pPr>
        <w:ind w:left="4480" w:hanging="360"/>
      </w:pPr>
      <w:rPr>
        <w:rFonts w:hint="default"/>
        <w:lang w:val="en-US" w:eastAsia="en-US" w:bidi="ar-SA"/>
      </w:rPr>
    </w:lvl>
    <w:lvl w:ilvl="4">
      <w:numFmt w:val="bullet"/>
      <w:lvlText w:val="•"/>
      <w:lvlJc w:val="left"/>
      <w:pPr>
        <w:ind w:left="5300"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6940" w:hanging="360"/>
      </w:pPr>
      <w:rPr>
        <w:rFonts w:hint="default"/>
        <w:lang w:val="en-US" w:eastAsia="en-US" w:bidi="ar-SA"/>
      </w:rPr>
    </w:lvl>
    <w:lvl w:ilvl="7">
      <w:numFmt w:val="bullet"/>
      <w:lvlText w:val="•"/>
      <w:lvlJc w:val="left"/>
      <w:pPr>
        <w:ind w:left="776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10">
    <w:nsid w:val="03D62ECE"/>
    <w:multiLevelType w:val="multilevel"/>
    <w:tmpl w:val="03D62ECE"/>
    <w:lvl w:ilvl="0">
      <w:start w:val="1"/>
      <w:numFmt w:val="decimal"/>
      <w:lvlText w:val="%1"/>
      <w:lvlJc w:val="left"/>
      <w:pPr>
        <w:ind w:left="200" w:hanging="360"/>
        <w:jc w:val="left"/>
      </w:pPr>
      <w:rPr>
        <w:rFonts w:hint="default"/>
        <w:lang w:val="en-US" w:eastAsia="en-US" w:bidi="ar-SA"/>
      </w:rPr>
    </w:lvl>
    <w:lvl w:ilvl="1">
      <w:start w:val="1"/>
      <w:numFmt w:val="decimal"/>
      <w:lvlText w:val="%1.%2"/>
      <w:lvlJc w:val="left"/>
      <w:pPr>
        <w:ind w:left="200" w:hanging="360"/>
        <w:jc w:val="left"/>
      </w:pPr>
      <w:rPr>
        <w:rFonts w:ascii="Times New Roman" w:eastAsia="Times New Roman" w:hAnsi="Times New Roman" w:cs="Times New Roman" w:hint="default"/>
        <w:spacing w:val="-6"/>
        <w:w w:val="99"/>
        <w:sz w:val="24"/>
        <w:szCs w:val="24"/>
        <w:lang w:val="en-US" w:eastAsia="en-US" w:bidi="ar-SA"/>
      </w:rPr>
    </w:lvl>
    <w:lvl w:ilvl="2">
      <w:numFmt w:val="bullet"/>
      <w:lvlText w:val="•"/>
      <w:lvlJc w:val="left"/>
      <w:pPr>
        <w:ind w:left="2204" w:hanging="360"/>
      </w:pPr>
      <w:rPr>
        <w:rFonts w:hint="default"/>
        <w:lang w:val="en-US" w:eastAsia="en-US" w:bidi="ar-SA"/>
      </w:rPr>
    </w:lvl>
    <w:lvl w:ilvl="3">
      <w:numFmt w:val="bullet"/>
      <w:lvlText w:val="•"/>
      <w:lvlJc w:val="left"/>
      <w:pPr>
        <w:ind w:left="3206"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212" w:hanging="360"/>
      </w:pPr>
      <w:rPr>
        <w:rFonts w:hint="default"/>
        <w:lang w:val="en-US" w:eastAsia="en-US" w:bidi="ar-SA"/>
      </w:rPr>
    </w:lvl>
    <w:lvl w:ilvl="7">
      <w:numFmt w:val="bullet"/>
      <w:lvlText w:val="•"/>
      <w:lvlJc w:val="left"/>
      <w:pPr>
        <w:ind w:left="7214" w:hanging="360"/>
      </w:pPr>
      <w:rPr>
        <w:rFonts w:hint="default"/>
        <w:lang w:val="en-US" w:eastAsia="en-US" w:bidi="ar-SA"/>
      </w:rPr>
    </w:lvl>
    <w:lvl w:ilvl="8">
      <w:numFmt w:val="bullet"/>
      <w:lvlText w:val="•"/>
      <w:lvlJc w:val="left"/>
      <w:pPr>
        <w:ind w:left="8216" w:hanging="360"/>
      </w:pPr>
      <w:rPr>
        <w:rFonts w:hint="default"/>
        <w:lang w:val="en-US" w:eastAsia="en-US" w:bidi="ar-SA"/>
      </w:rPr>
    </w:lvl>
  </w:abstractNum>
  <w:abstractNum w:abstractNumId="11">
    <w:nsid w:val="2470EC97"/>
    <w:multiLevelType w:val="multilevel"/>
    <w:tmpl w:val="2470EC97"/>
    <w:lvl w:ilvl="0">
      <w:numFmt w:val="bullet"/>
      <w:lvlText w:val=""/>
      <w:lvlJc w:val="left"/>
      <w:pPr>
        <w:ind w:left="604" w:hanging="252"/>
      </w:pPr>
      <w:rPr>
        <w:rFonts w:hint="default"/>
        <w:w w:val="75"/>
        <w:lang w:val="en-US" w:eastAsia="en-US" w:bidi="ar-SA"/>
      </w:rPr>
    </w:lvl>
    <w:lvl w:ilvl="1">
      <w:numFmt w:val="bullet"/>
      <w:lvlText w:val="•"/>
      <w:lvlJc w:val="left"/>
      <w:pPr>
        <w:ind w:left="1562" w:hanging="252"/>
      </w:pPr>
      <w:rPr>
        <w:rFonts w:hint="default"/>
        <w:lang w:val="en-US" w:eastAsia="en-US" w:bidi="ar-SA"/>
      </w:rPr>
    </w:lvl>
    <w:lvl w:ilvl="2">
      <w:numFmt w:val="bullet"/>
      <w:lvlText w:val="•"/>
      <w:lvlJc w:val="left"/>
      <w:pPr>
        <w:ind w:left="2524" w:hanging="252"/>
      </w:pPr>
      <w:rPr>
        <w:rFonts w:hint="default"/>
        <w:lang w:val="en-US" w:eastAsia="en-US" w:bidi="ar-SA"/>
      </w:rPr>
    </w:lvl>
    <w:lvl w:ilvl="3">
      <w:numFmt w:val="bullet"/>
      <w:lvlText w:val="•"/>
      <w:lvlJc w:val="left"/>
      <w:pPr>
        <w:ind w:left="3486" w:hanging="252"/>
      </w:pPr>
      <w:rPr>
        <w:rFonts w:hint="default"/>
        <w:lang w:val="en-US" w:eastAsia="en-US" w:bidi="ar-SA"/>
      </w:rPr>
    </w:lvl>
    <w:lvl w:ilvl="4">
      <w:numFmt w:val="bullet"/>
      <w:lvlText w:val="•"/>
      <w:lvlJc w:val="left"/>
      <w:pPr>
        <w:ind w:left="4448" w:hanging="252"/>
      </w:pPr>
      <w:rPr>
        <w:rFonts w:hint="default"/>
        <w:lang w:val="en-US" w:eastAsia="en-US" w:bidi="ar-SA"/>
      </w:rPr>
    </w:lvl>
    <w:lvl w:ilvl="5">
      <w:numFmt w:val="bullet"/>
      <w:lvlText w:val="•"/>
      <w:lvlJc w:val="left"/>
      <w:pPr>
        <w:ind w:left="5410" w:hanging="252"/>
      </w:pPr>
      <w:rPr>
        <w:rFonts w:hint="default"/>
        <w:lang w:val="en-US" w:eastAsia="en-US" w:bidi="ar-SA"/>
      </w:rPr>
    </w:lvl>
    <w:lvl w:ilvl="6">
      <w:numFmt w:val="bullet"/>
      <w:lvlText w:val="•"/>
      <w:lvlJc w:val="left"/>
      <w:pPr>
        <w:ind w:left="6372" w:hanging="252"/>
      </w:pPr>
      <w:rPr>
        <w:rFonts w:hint="default"/>
        <w:lang w:val="en-US" w:eastAsia="en-US" w:bidi="ar-SA"/>
      </w:rPr>
    </w:lvl>
    <w:lvl w:ilvl="7">
      <w:numFmt w:val="bullet"/>
      <w:lvlText w:val="•"/>
      <w:lvlJc w:val="left"/>
      <w:pPr>
        <w:ind w:left="7334" w:hanging="252"/>
      </w:pPr>
      <w:rPr>
        <w:rFonts w:hint="default"/>
        <w:lang w:val="en-US" w:eastAsia="en-US" w:bidi="ar-SA"/>
      </w:rPr>
    </w:lvl>
    <w:lvl w:ilvl="8">
      <w:numFmt w:val="bullet"/>
      <w:lvlText w:val="•"/>
      <w:lvlJc w:val="left"/>
      <w:pPr>
        <w:ind w:left="8296" w:hanging="252"/>
      </w:pPr>
      <w:rPr>
        <w:rFonts w:hint="default"/>
        <w:lang w:val="en-US" w:eastAsia="en-US" w:bidi="ar-SA"/>
      </w:rPr>
    </w:lvl>
  </w:abstractNum>
  <w:abstractNum w:abstractNumId="12">
    <w:nsid w:val="25B654F3"/>
    <w:multiLevelType w:val="multilevel"/>
    <w:tmpl w:val="25B654F3"/>
    <w:lvl w:ilvl="0">
      <w:numFmt w:val="bullet"/>
      <w:lvlText w:val="-"/>
      <w:lvlJc w:val="left"/>
      <w:pPr>
        <w:ind w:left="980" w:hanging="360"/>
      </w:pPr>
      <w:rPr>
        <w:rFonts w:ascii="Times New Roman" w:eastAsia="Times New Roman" w:hAnsi="Times New Roman" w:cs="Times New Roman" w:hint="default"/>
        <w:spacing w:val="-5"/>
        <w:w w:val="99"/>
        <w:sz w:val="24"/>
        <w:szCs w:val="24"/>
        <w:lang w:val="en-US" w:eastAsia="en-US" w:bidi="ar-SA"/>
      </w:rPr>
    </w:lvl>
    <w:lvl w:ilvl="1">
      <w:numFmt w:val="bullet"/>
      <w:lvlText w:val="•"/>
      <w:lvlJc w:val="left"/>
      <w:pPr>
        <w:ind w:left="1904" w:hanging="360"/>
      </w:pPr>
      <w:rPr>
        <w:rFonts w:hint="default"/>
        <w:lang w:val="en-US" w:eastAsia="en-US" w:bidi="ar-SA"/>
      </w:rPr>
    </w:lvl>
    <w:lvl w:ilvl="2">
      <w:numFmt w:val="bullet"/>
      <w:lvlText w:val="•"/>
      <w:lvlJc w:val="left"/>
      <w:pPr>
        <w:ind w:left="2828" w:hanging="360"/>
      </w:pPr>
      <w:rPr>
        <w:rFonts w:hint="default"/>
        <w:lang w:val="en-US" w:eastAsia="en-US" w:bidi="ar-SA"/>
      </w:rPr>
    </w:lvl>
    <w:lvl w:ilvl="3">
      <w:numFmt w:val="bullet"/>
      <w:lvlText w:val="•"/>
      <w:lvlJc w:val="left"/>
      <w:pPr>
        <w:ind w:left="3752" w:hanging="360"/>
      </w:pPr>
      <w:rPr>
        <w:rFonts w:hint="default"/>
        <w:lang w:val="en-US" w:eastAsia="en-US" w:bidi="ar-SA"/>
      </w:rPr>
    </w:lvl>
    <w:lvl w:ilvl="4">
      <w:numFmt w:val="bullet"/>
      <w:lvlText w:val="•"/>
      <w:lvlJc w:val="left"/>
      <w:pPr>
        <w:ind w:left="4676" w:hanging="360"/>
      </w:pPr>
      <w:rPr>
        <w:rFonts w:hint="default"/>
        <w:lang w:val="en-US" w:eastAsia="en-US" w:bidi="ar-SA"/>
      </w:rPr>
    </w:lvl>
    <w:lvl w:ilvl="5">
      <w:numFmt w:val="bullet"/>
      <w:lvlText w:val="•"/>
      <w:lvlJc w:val="left"/>
      <w:pPr>
        <w:ind w:left="5600" w:hanging="360"/>
      </w:pPr>
      <w:rPr>
        <w:rFonts w:hint="default"/>
        <w:lang w:val="en-US" w:eastAsia="en-US" w:bidi="ar-SA"/>
      </w:rPr>
    </w:lvl>
    <w:lvl w:ilvl="6">
      <w:numFmt w:val="bullet"/>
      <w:lvlText w:val="•"/>
      <w:lvlJc w:val="left"/>
      <w:pPr>
        <w:ind w:left="6524" w:hanging="360"/>
      </w:pPr>
      <w:rPr>
        <w:rFonts w:hint="default"/>
        <w:lang w:val="en-US" w:eastAsia="en-US" w:bidi="ar-SA"/>
      </w:rPr>
    </w:lvl>
    <w:lvl w:ilvl="7">
      <w:numFmt w:val="bullet"/>
      <w:lvlText w:val="•"/>
      <w:lvlJc w:val="left"/>
      <w:pPr>
        <w:ind w:left="7448" w:hanging="360"/>
      </w:pPr>
      <w:rPr>
        <w:rFonts w:hint="default"/>
        <w:lang w:val="en-US" w:eastAsia="en-US" w:bidi="ar-SA"/>
      </w:rPr>
    </w:lvl>
    <w:lvl w:ilvl="8">
      <w:numFmt w:val="bullet"/>
      <w:lvlText w:val="•"/>
      <w:lvlJc w:val="left"/>
      <w:pPr>
        <w:ind w:left="8372" w:hanging="360"/>
      </w:pPr>
      <w:rPr>
        <w:rFonts w:hint="default"/>
        <w:lang w:val="en-US" w:eastAsia="en-US" w:bidi="ar-SA"/>
      </w:rPr>
    </w:lvl>
  </w:abstractNum>
  <w:abstractNum w:abstractNumId="13">
    <w:nsid w:val="2A8F537B"/>
    <w:multiLevelType w:val="multilevel"/>
    <w:tmpl w:val="2A8F537B"/>
    <w:lvl w:ilvl="0">
      <w:start w:val="2"/>
      <w:numFmt w:val="decimal"/>
      <w:lvlText w:val="%1"/>
      <w:lvlJc w:val="left"/>
      <w:pPr>
        <w:ind w:left="1566" w:hanging="540"/>
        <w:jc w:val="left"/>
      </w:pPr>
      <w:rPr>
        <w:rFonts w:hint="default"/>
        <w:lang w:val="en-US" w:eastAsia="en-US" w:bidi="ar-SA"/>
      </w:rPr>
    </w:lvl>
    <w:lvl w:ilvl="1">
      <w:start w:val="3"/>
      <w:numFmt w:val="decimal"/>
      <w:lvlText w:val="%1.%2"/>
      <w:lvlJc w:val="left"/>
      <w:pPr>
        <w:ind w:left="1566" w:hanging="540"/>
        <w:jc w:val="left"/>
      </w:pPr>
      <w:rPr>
        <w:rFonts w:hint="default"/>
        <w:lang w:val="en-US" w:eastAsia="en-US" w:bidi="ar-SA"/>
      </w:rPr>
    </w:lvl>
    <w:lvl w:ilvl="2">
      <w:start w:val="1"/>
      <w:numFmt w:val="decimal"/>
      <w:lvlText w:val="%1.%2.%3"/>
      <w:lvlJc w:val="left"/>
      <w:pPr>
        <w:ind w:left="1566" w:hanging="540"/>
        <w:jc w:val="right"/>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158" w:hanging="540"/>
      </w:pPr>
      <w:rPr>
        <w:rFonts w:hint="default"/>
        <w:lang w:val="en-US" w:eastAsia="en-US" w:bidi="ar-SA"/>
      </w:rPr>
    </w:lvl>
    <w:lvl w:ilvl="4">
      <w:numFmt w:val="bullet"/>
      <w:lvlText w:val="•"/>
      <w:lvlJc w:val="left"/>
      <w:pPr>
        <w:ind w:left="5024" w:hanging="540"/>
      </w:pPr>
      <w:rPr>
        <w:rFonts w:hint="default"/>
        <w:lang w:val="en-US" w:eastAsia="en-US" w:bidi="ar-SA"/>
      </w:rPr>
    </w:lvl>
    <w:lvl w:ilvl="5">
      <w:numFmt w:val="bullet"/>
      <w:lvlText w:val="•"/>
      <w:lvlJc w:val="left"/>
      <w:pPr>
        <w:ind w:left="5890" w:hanging="540"/>
      </w:pPr>
      <w:rPr>
        <w:rFonts w:hint="default"/>
        <w:lang w:val="en-US" w:eastAsia="en-US" w:bidi="ar-SA"/>
      </w:rPr>
    </w:lvl>
    <w:lvl w:ilvl="6">
      <w:numFmt w:val="bullet"/>
      <w:lvlText w:val="•"/>
      <w:lvlJc w:val="left"/>
      <w:pPr>
        <w:ind w:left="6756" w:hanging="540"/>
      </w:pPr>
      <w:rPr>
        <w:rFonts w:hint="default"/>
        <w:lang w:val="en-US" w:eastAsia="en-US" w:bidi="ar-SA"/>
      </w:rPr>
    </w:lvl>
    <w:lvl w:ilvl="7">
      <w:numFmt w:val="bullet"/>
      <w:lvlText w:val="•"/>
      <w:lvlJc w:val="left"/>
      <w:pPr>
        <w:ind w:left="7622" w:hanging="540"/>
      </w:pPr>
      <w:rPr>
        <w:rFonts w:hint="default"/>
        <w:lang w:val="en-US" w:eastAsia="en-US" w:bidi="ar-SA"/>
      </w:rPr>
    </w:lvl>
    <w:lvl w:ilvl="8">
      <w:numFmt w:val="bullet"/>
      <w:lvlText w:val="•"/>
      <w:lvlJc w:val="left"/>
      <w:pPr>
        <w:ind w:left="8488" w:hanging="540"/>
      </w:pPr>
      <w:rPr>
        <w:rFonts w:hint="default"/>
        <w:lang w:val="en-US" w:eastAsia="en-US" w:bidi="ar-SA"/>
      </w:rPr>
    </w:lvl>
  </w:abstractNum>
  <w:abstractNum w:abstractNumId="14">
    <w:nsid w:val="4C1BAE26"/>
    <w:multiLevelType w:val="multilevel"/>
    <w:tmpl w:val="4C1BAE26"/>
    <w:lvl w:ilvl="0">
      <w:numFmt w:val="bullet"/>
      <w:lvlText w:val=""/>
      <w:lvlJc w:val="left"/>
      <w:pPr>
        <w:ind w:left="1386" w:hanging="360"/>
      </w:pPr>
      <w:rPr>
        <w:rFonts w:ascii="Symbol" w:eastAsia="Symbol" w:hAnsi="Symbol" w:cs="Symbol" w:hint="default"/>
        <w:w w:val="100"/>
        <w:sz w:val="28"/>
        <w:szCs w:val="28"/>
        <w:lang w:val="en-US" w:eastAsia="en-US" w:bidi="ar-SA"/>
      </w:rPr>
    </w:lvl>
    <w:lvl w:ilvl="1">
      <w:numFmt w:val="bullet"/>
      <w:lvlText w:val="•"/>
      <w:lvlJc w:val="left"/>
      <w:pPr>
        <w:ind w:left="2264" w:hanging="360"/>
      </w:pPr>
      <w:rPr>
        <w:rFonts w:hint="default"/>
        <w:lang w:val="en-US" w:eastAsia="en-US" w:bidi="ar-SA"/>
      </w:rPr>
    </w:lvl>
    <w:lvl w:ilvl="2">
      <w:numFmt w:val="bullet"/>
      <w:lvlText w:val="•"/>
      <w:lvlJc w:val="left"/>
      <w:pPr>
        <w:ind w:left="3148" w:hanging="360"/>
      </w:pPr>
      <w:rPr>
        <w:rFonts w:hint="default"/>
        <w:lang w:val="en-US" w:eastAsia="en-US" w:bidi="ar-SA"/>
      </w:rPr>
    </w:lvl>
    <w:lvl w:ilvl="3">
      <w:numFmt w:val="bullet"/>
      <w:lvlText w:val="•"/>
      <w:lvlJc w:val="left"/>
      <w:pPr>
        <w:ind w:left="4032" w:hanging="360"/>
      </w:pPr>
      <w:rPr>
        <w:rFonts w:hint="default"/>
        <w:lang w:val="en-US" w:eastAsia="en-US" w:bidi="ar-SA"/>
      </w:rPr>
    </w:lvl>
    <w:lvl w:ilvl="4">
      <w:numFmt w:val="bullet"/>
      <w:lvlText w:val="•"/>
      <w:lvlJc w:val="left"/>
      <w:pPr>
        <w:ind w:left="4916" w:hanging="360"/>
      </w:pPr>
      <w:rPr>
        <w:rFonts w:hint="default"/>
        <w:lang w:val="en-US" w:eastAsia="en-US" w:bidi="ar-SA"/>
      </w:rPr>
    </w:lvl>
    <w:lvl w:ilvl="5">
      <w:numFmt w:val="bullet"/>
      <w:lvlText w:val="•"/>
      <w:lvlJc w:val="left"/>
      <w:pPr>
        <w:ind w:left="5800" w:hanging="360"/>
      </w:pPr>
      <w:rPr>
        <w:rFonts w:hint="default"/>
        <w:lang w:val="en-US" w:eastAsia="en-US" w:bidi="ar-SA"/>
      </w:rPr>
    </w:lvl>
    <w:lvl w:ilvl="6">
      <w:numFmt w:val="bullet"/>
      <w:lvlText w:val="•"/>
      <w:lvlJc w:val="left"/>
      <w:pPr>
        <w:ind w:left="6684" w:hanging="360"/>
      </w:pPr>
      <w:rPr>
        <w:rFonts w:hint="default"/>
        <w:lang w:val="en-US" w:eastAsia="en-US" w:bidi="ar-SA"/>
      </w:rPr>
    </w:lvl>
    <w:lvl w:ilvl="7">
      <w:numFmt w:val="bullet"/>
      <w:lvlText w:val="•"/>
      <w:lvlJc w:val="left"/>
      <w:pPr>
        <w:ind w:left="7568" w:hanging="360"/>
      </w:pPr>
      <w:rPr>
        <w:rFonts w:hint="default"/>
        <w:lang w:val="en-US" w:eastAsia="en-US" w:bidi="ar-SA"/>
      </w:rPr>
    </w:lvl>
    <w:lvl w:ilvl="8">
      <w:numFmt w:val="bullet"/>
      <w:lvlText w:val="•"/>
      <w:lvlJc w:val="left"/>
      <w:pPr>
        <w:ind w:left="8452" w:hanging="360"/>
      </w:pPr>
      <w:rPr>
        <w:rFonts w:hint="default"/>
        <w:lang w:val="en-US" w:eastAsia="en-US" w:bidi="ar-SA"/>
      </w:rPr>
    </w:lvl>
  </w:abstractNum>
  <w:abstractNum w:abstractNumId="15">
    <w:nsid w:val="4D4DC07F"/>
    <w:multiLevelType w:val="multilevel"/>
    <w:tmpl w:val="4D4DC07F"/>
    <w:lvl w:ilvl="0">
      <w:numFmt w:val="bullet"/>
      <w:lvlText w:val=""/>
      <w:lvlJc w:val="left"/>
      <w:pPr>
        <w:ind w:left="604" w:hanging="252"/>
      </w:pPr>
      <w:rPr>
        <w:rFonts w:hint="default"/>
        <w:w w:val="75"/>
        <w:lang w:val="en-US" w:eastAsia="en-US" w:bidi="ar-SA"/>
      </w:rPr>
    </w:lvl>
    <w:lvl w:ilvl="1">
      <w:numFmt w:val="bullet"/>
      <w:lvlText w:val="•"/>
      <w:lvlJc w:val="left"/>
      <w:pPr>
        <w:ind w:left="1562" w:hanging="252"/>
      </w:pPr>
      <w:rPr>
        <w:rFonts w:hint="default"/>
        <w:lang w:val="en-US" w:eastAsia="en-US" w:bidi="ar-SA"/>
      </w:rPr>
    </w:lvl>
    <w:lvl w:ilvl="2">
      <w:numFmt w:val="bullet"/>
      <w:lvlText w:val="•"/>
      <w:lvlJc w:val="left"/>
      <w:pPr>
        <w:ind w:left="2524" w:hanging="252"/>
      </w:pPr>
      <w:rPr>
        <w:rFonts w:hint="default"/>
        <w:lang w:val="en-US" w:eastAsia="en-US" w:bidi="ar-SA"/>
      </w:rPr>
    </w:lvl>
    <w:lvl w:ilvl="3">
      <w:numFmt w:val="bullet"/>
      <w:lvlText w:val="•"/>
      <w:lvlJc w:val="left"/>
      <w:pPr>
        <w:ind w:left="3486" w:hanging="252"/>
      </w:pPr>
      <w:rPr>
        <w:rFonts w:hint="default"/>
        <w:lang w:val="en-US" w:eastAsia="en-US" w:bidi="ar-SA"/>
      </w:rPr>
    </w:lvl>
    <w:lvl w:ilvl="4">
      <w:numFmt w:val="bullet"/>
      <w:lvlText w:val="•"/>
      <w:lvlJc w:val="left"/>
      <w:pPr>
        <w:ind w:left="4448" w:hanging="252"/>
      </w:pPr>
      <w:rPr>
        <w:rFonts w:hint="default"/>
        <w:lang w:val="en-US" w:eastAsia="en-US" w:bidi="ar-SA"/>
      </w:rPr>
    </w:lvl>
    <w:lvl w:ilvl="5">
      <w:numFmt w:val="bullet"/>
      <w:lvlText w:val="•"/>
      <w:lvlJc w:val="left"/>
      <w:pPr>
        <w:ind w:left="5410" w:hanging="252"/>
      </w:pPr>
      <w:rPr>
        <w:rFonts w:hint="default"/>
        <w:lang w:val="en-US" w:eastAsia="en-US" w:bidi="ar-SA"/>
      </w:rPr>
    </w:lvl>
    <w:lvl w:ilvl="6">
      <w:numFmt w:val="bullet"/>
      <w:lvlText w:val="•"/>
      <w:lvlJc w:val="left"/>
      <w:pPr>
        <w:ind w:left="6372" w:hanging="252"/>
      </w:pPr>
      <w:rPr>
        <w:rFonts w:hint="default"/>
        <w:lang w:val="en-US" w:eastAsia="en-US" w:bidi="ar-SA"/>
      </w:rPr>
    </w:lvl>
    <w:lvl w:ilvl="7">
      <w:numFmt w:val="bullet"/>
      <w:lvlText w:val="•"/>
      <w:lvlJc w:val="left"/>
      <w:pPr>
        <w:ind w:left="7334" w:hanging="252"/>
      </w:pPr>
      <w:rPr>
        <w:rFonts w:hint="default"/>
        <w:lang w:val="en-US" w:eastAsia="en-US" w:bidi="ar-SA"/>
      </w:rPr>
    </w:lvl>
    <w:lvl w:ilvl="8">
      <w:numFmt w:val="bullet"/>
      <w:lvlText w:val="•"/>
      <w:lvlJc w:val="left"/>
      <w:pPr>
        <w:ind w:left="8296" w:hanging="252"/>
      </w:pPr>
      <w:rPr>
        <w:rFonts w:hint="default"/>
        <w:lang w:val="en-US" w:eastAsia="en-US" w:bidi="ar-SA"/>
      </w:rPr>
    </w:lvl>
  </w:abstractNum>
  <w:abstractNum w:abstractNumId="16">
    <w:nsid w:val="59ADCABA"/>
    <w:multiLevelType w:val="multilevel"/>
    <w:tmpl w:val="59ADCABA"/>
    <w:lvl w:ilvl="0">
      <w:start w:val="1"/>
      <w:numFmt w:val="decimal"/>
      <w:lvlText w:val="%1"/>
      <w:lvlJc w:val="left"/>
      <w:pPr>
        <w:ind w:left="1330" w:hanging="423"/>
        <w:jc w:val="left"/>
      </w:pPr>
      <w:rPr>
        <w:rFonts w:hint="default"/>
        <w:lang w:val="en-US" w:eastAsia="en-US" w:bidi="ar-SA"/>
      </w:rPr>
    </w:lvl>
    <w:lvl w:ilvl="1">
      <w:start w:val="5"/>
      <w:numFmt w:val="decimal"/>
      <w:lvlText w:val="%1.%2"/>
      <w:lvlJc w:val="left"/>
      <w:pPr>
        <w:ind w:left="1330"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86" w:hanging="360"/>
      </w:pPr>
      <w:rPr>
        <w:rFonts w:ascii="Symbol" w:eastAsia="Symbol" w:hAnsi="Symbol" w:cs="Symbol" w:hint="default"/>
        <w:w w:val="100"/>
        <w:sz w:val="24"/>
        <w:szCs w:val="24"/>
        <w:lang w:val="en-US" w:eastAsia="en-US" w:bidi="ar-SA"/>
      </w:rPr>
    </w:lvl>
    <w:lvl w:ilvl="3">
      <w:numFmt w:val="bullet"/>
      <w:lvlText w:val="•"/>
      <w:lvlJc w:val="left"/>
      <w:pPr>
        <w:ind w:left="3344" w:hanging="360"/>
      </w:pPr>
      <w:rPr>
        <w:rFonts w:hint="default"/>
        <w:lang w:val="en-US" w:eastAsia="en-US" w:bidi="ar-SA"/>
      </w:rPr>
    </w:lvl>
    <w:lvl w:ilvl="4">
      <w:numFmt w:val="bullet"/>
      <w:lvlText w:val="•"/>
      <w:lvlJc w:val="left"/>
      <w:pPr>
        <w:ind w:left="4326" w:hanging="360"/>
      </w:pPr>
      <w:rPr>
        <w:rFonts w:hint="default"/>
        <w:lang w:val="en-US" w:eastAsia="en-US" w:bidi="ar-SA"/>
      </w:rPr>
    </w:lvl>
    <w:lvl w:ilvl="5">
      <w:numFmt w:val="bullet"/>
      <w:lvlText w:val="•"/>
      <w:lvlJc w:val="left"/>
      <w:pPr>
        <w:ind w:left="5308"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273"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7">
    <w:nsid w:val="60382F6E"/>
    <w:multiLevelType w:val="multilevel"/>
    <w:tmpl w:val="60382F6E"/>
    <w:lvl w:ilvl="0">
      <w:start w:val="4"/>
      <w:numFmt w:val="decimal"/>
      <w:lvlText w:val="%1"/>
      <w:lvlJc w:val="left"/>
      <w:pPr>
        <w:ind w:left="1112" w:hanging="912"/>
        <w:jc w:val="left"/>
      </w:pPr>
      <w:rPr>
        <w:rFonts w:hint="default"/>
        <w:lang w:val="en-US" w:eastAsia="en-US" w:bidi="ar-SA"/>
      </w:rPr>
    </w:lvl>
    <w:lvl w:ilvl="1">
      <w:start w:val="1"/>
      <w:numFmt w:val="decimal"/>
      <w:lvlText w:val="%1.%2"/>
      <w:lvlJc w:val="left"/>
      <w:pPr>
        <w:ind w:left="1112" w:hanging="912"/>
        <w:jc w:val="left"/>
      </w:pPr>
      <w:rPr>
        <w:rFonts w:hint="default"/>
        <w:lang w:val="en-US" w:eastAsia="en-US" w:bidi="ar-SA"/>
      </w:rPr>
    </w:lvl>
    <w:lvl w:ilvl="2">
      <w:start w:val="3"/>
      <w:numFmt w:val="decimal"/>
      <w:lvlText w:val="%1.%2.%3"/>
      <w:lvlJc w:val="left"/>
      <w:pPr>
        <w:ind w:left="1112" w:hanging="912"/>
        <w:jc w:val="left"/>
      </w:pPr>
      <w:rPr>
        <w:rFonts w:hint="default"/>
        <w:lang w:val="en-US" w:eastAsia="en-US" w:bidi="ar-SA"/>
      </w:rPr>
    </w:lvl>
    <w:lvl w:ilvl="3">
      <w:start w:val="1"/>
      <w:numFmt w:val="decimal"/>
      <w:lvlText w:val="%1.%2.%3.%4"/>
      <w:lvlJc w:val="left"/>
      <w:pPr>
        <w:ind w:left="1112" w:hanging="912"/>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386" w:hanging="360"/>
      </w:pPr>
      <w:rPr>
        <w:rFonts w:ascii="Symbol" w:eastAsia="Symbol" w:hAnsi="Symbol" w:cs="Symbol" w:hint="default"/>
        <w:w w:val="100"/>
        <w:sz w:val="28"/>
        <w:szCs w:val="28"/>
        <w:lang w:val="en-US" w:eastAsia="en-US" w:bidi="ar-SA"/>
      </w:rPr>
    </w:lvl>
    <w:lvl w:ilvl="5">
      <w:numFmt w:val="bullet"/>
      <w:lvlText w:val="•"/>
      <w:lvlJc w:val="left"/>
      <w:pPr>
        <w:ind w:left="5308"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273"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8">
    <w:nsid w:val="72183CF9"/>
    <w:multiLevelType w:val="multilevel"/>
    <w:tmpl w:val="72183CF9"/>
    <w:lvl w:ilvl="0">
      <w:start w:val="1"/>
      <w:numFmt w:val="decimal"/>
      <w:lvlText w:val="%1"/>
      <w:lvlJc w:val="left"/>
      <w:pPr>
        <w:ind w:left="501" w:hanging="301"/>
        <w:jc w:val="left"/>
      </w:pPr>
      <w:rPr>
        <w:rFonts w:hint="default"/>
        <w:lang w:val="en-US" w:eastAsia="en-US" w:bidi="ar-SA"/>
      </w:rPr>
    </w:lvl>
    <w:lvl w:ilvl="1">
      <w:start w:val="5"/>
      <w:numFmt w:val="decimal"/>
      <w:lvlText w:val="%1.%2"/>
      <w:lvlJc w:val="left"/>
      <w:pPr>
        <w:ind w:left="501" w:hanging="301"/>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444" w:hanging="301"/>
      </w:pPr>
      <w:rPr>
        <w:rFonts w:hint="default"/>
        <w:lang w:val="en-US" w:eastAsia="en-US" w:bidi="ar-SA"/>
      </w:rPr>
    </w:lvl>
    <w:lvl w:ilvl="3">
      <w:numFmt w:val="bullet"/>
      <w:lvlText w:val="•"/>
      <w:lvlJc w:val="left"/>
      <w:pPr>
        <w:ind w:left="3416" w:hanging="301"/>
      </w:pPr>
      <w:rPr>
        <w:rFonts w:hint="default"/>
        <w:lang w:val="en-US" w:eastAsia="en-US" w:bidi="ar-SA"/>
      </w:rPr>
    </w:lvl>
    <w:lvl w:ilvl="4">
      <w:numFmt w:val="bullet"/>
      <w:lvlText w:val="•"/>
      <w:lvlJc w:val="left"/>
      <w:pPr>
        <w:ind w:left="4388" w:hanging="301"/>
      </w:pPr>
      <w:rPr>
        <w:rFonts w:hint="default"/>
        <w:lang w:val="en-US" w:eastAsia="en-US" w:bidi="ar-SA"/>
      </w:rPr>
    </w:lvl>
    <w:lvl w:ilvl="5">
      <w:numFmt w:val="bullet"/>
      <w:lvlText w:val="•"/>
      <w:lvlJc w:val="left"/>
      <w:pPr>
        <w:ind w:left="5360" w:hanging="301"/>
      </w:pPr>
      <w:rPr>
        <w:rFonts w:hint="default"/>
        <w:lang w:val="en-US" w:eastAsia="en-US" w:bidi="ar-SA"/>
      </w:rPr>
    </w:lvl>
    <w:lvl w:ilvl="6">
      <w:numFmt w:val="bullet"/>
      <w:lvlText w:val="•"/>
      <w:lvlJc w:val="left"/>
      <w:pPr>
        <w:ind w:left="6332" w:hanging="301"/>
      </w:pPr>
      <w:rPr>
        <w:rFonts w:hint="default"/>
        <w:lang w:val="en-US" w:eastAsia="en-US" w:bidi="ar-SA"/>
      </w:rPr>
    </w:lvl>
    <w:lvl w:ilvl="7">
      <w:numFmt w:val="bullet"/>
      <w:lvlText w:val="•"/>
      <w:lvlJc w:val="left"/>
      <w:pPr>
        <w:ind w:left="7304" w:hanging="301"/>
      </w:pPr>
      <w:rPr>
        <w:rFonts w:hint="default"/>
        <w:lang w:val="en-US" w:eastAsia="en-US" w:bidi="ar-SA"/>
      </w:rPr>
    </w:lvl>
    <w:lvl w:ilvl="8">
      <w:numFmt w:val="bullet"/>
      <w:lvlText w:val="•"/>
      <w:lvlJc w:val="left"/>
      <w:pPr>
        <w:ind w:left="8276" w:hanging="301"/>
      </w:pPr>
      <w:rPr>
        <w:rFonts w:hint="default"/>
        <w:lang w:val="en-US" w:eastAsia="en-US" w:bidi="ar-SA"/>
      </w:rPr>
    </w:lvl>
  </w:abstractNum>
  <w:abstractNum w:abstractNumId="19">
    <w:nsid w:val="77ECEA79"/>
    <w:multiLevelType w:val="multilevel"/>
    <w:tmpl w:val="77ECEA79"/>
    <w:lvl w:ilvl="0">
      <w:numFmt w:val="bullet"/>
      <w:lvlText w:val=""/>
      <w:lvlJc w:val="left"/>
      <w:pPr>
        <w:ind w:left="920" w:hanging="360"/>
      </w:pPr>
      <w:rPr>
        <w:rFonts w:ascii="Wingdings" w:eastAsia="Wingdings" w:hAnsi="Wingdings" w:cs="Wingdings" w:hint="default"/>
        <w:w w:val="100"/>
        <w:sz w:val="24"/>
        <w:szCs w:val="24"/>
        <w:lang w:val="en-US" w:eastAsia="en-US" w:bidi="ar-SA"/>
      </w:rPr>
    </w:lvl>
    <w:lvl w:ilvl="1">
      <w:numFmt w:val="bullet"/>
      <w:lvlText w:val="•"/>
      <w:lvlJc w:val="left"/>
      <w:pPr>
        <w:ind w:left="1850" w:hanging="360"/>
      </w:pPr>
      <w:rPr>
        <w:rFonts w:hint="default"/>
        <w:lang w:val="en-US" w:eastAsia="en-US" w:bidi="ar-SA"/>
      </w:rPr>
    </w:lvl>
    <w:lvl w:ilvl="2">
      <w:numFmt w:val="bullet"/>
      <w:lvlText w:val="•"/>
      <w:lvlJc w:val="left"/>
      <w:pPr>
        <w:ind w:left="2780" w:hanging="360"/>
      </w:pPr>
      <w:rPr>
        <w:rFonts w:hint="default"/>
        <w:lang w:val="en-US" w:eastAsia="en-US" w:bidi="ar-SA"/>
      </w:rPr>
    </w:lvl>
    <w:lvl w:ilvl="3">
      <w:numFmt w:val="bullet"/>
      <w:lvlText w:val="•"/>
      <w:lvlJc w:val="left"/>
      <w:pPr>
        <w:ind w:left="3710"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70" w:hanging="360"/>
      </w:pPr>
      <w:rPr>
        <w:rFonts w:hint="default"/>
        <w:lang w:val="en-US" w:eastAsia="en-US" w:bidi="ar-SA"/>
      </w:rPr>
    </w:lvl>
    <w:lvl w:ilvl="6">
      <w:numFmt w:val="bullet"/>
      <w:lvlText w:val="•"/>
      <w:lvlJc w:val="left"/>
      <w:pPr>
        <w:ind w:left="6500"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20">
    <w:nsid w:val="7C246926"/>
    <w:multiLevelType w:val="multilevel"/>
    <w:tmpl w:val="7C246926"/>
    <w:lvl w:ilvl="0">
      <w:start w:val="1"/>
      <w:numFmt w:val="decimal"/>
      <w:lvlText w:val="%1."/>
      <w:lvlJc w:val="left"/>
      <w:pPr>
        <w:ind w:left="1640" w:hanging="360"/>
        <w:jc w:val="left"/>
      </w:pPr>
      <w:rPr>
        <w:rFonts w:ascii="Times New Roman" w:eastAsia="Times New Roman" w:hAnsi="Times New Roman" w:cs="Times New Roman" w:hint="default"/>
        <w:spacing w:val="-2"/>
        <w:w w:val="99"/>
        <w:sz w:val="24"/>
        <w:szCs w:val="24"/>
        <w:lang w:val="en-US" w:eastAsia="en-US" w:bidi="ar-SA"/>
      </w:rPr>
    </w:lvl>
    <w:lvl w:ilvl="1">
      <w:numFmt w:val="bullet"/>
      <w:lvlText w:val=""/>
      <w:lvlJc w:val="left"/>
      <w:pPr>
        <w:ind w:left="2361" w:hanging="361"/>
      </w:pPr>
      <w:rPr>
        <w:rFonts w:ascii="Symbol" w:eastAsia="Symbol" w:hAnsi="Symbol" w:cs="Symbol" w:hint="default"/>
        <w:w w:val="100"/>
        <w:sz w:val="24"/>
        <w:szCs w:val="24"/>
        <w:lang w:val="en-US" w:eastAsia="en-US" w:bidi="ar-SA"/>
      </w:rPr>
    </w:lvl>
    <w:lvl w:ilvl="2">
      <w:numFmt w:val="bullet"/>
      <w:lvlText w:val="•"/>
      <w:lvlJc w:val="left"/>
      <w:pPr>
        <w:ind w:left="2360" w:hanging="361"/>
      </w:pPr>
      <w:rPr>
        <w:rFonts w:hint="default"/>
        <w:lang w:val="en-US" w:eastAsia="en-US" w:bidi="ar-SA"/>
      </w:rPr>
    </w:lvl>
    <w:lvl w:ilvl="3">
      <w:numFmt w:val="bullet"/>
      <w:lvlText w:val="•"/>
      <w:lvlJc w:val="left"/>
      <w:pPr>
        <w:ind w:left="3342" w:hanging="361"/>
      </w:pPr>
      <w:rPr>
        <w:rFonts w:hint="default"/>
        <w:lang w:val="en-US" w:eastAsia="en-US" w:bidi="ar-SA"/>
      </w:rPr>
    </w:lvl>
    <w:lvl w:ilvl="4">
      <w:numFmt w:val="bullet"/>
      <w:lvlText w:val="•"/>
      <w:lvlJc w:val="left"/>
      <w:pPr>
        <w:ind w:left="4325" w:hanging="361"/>
      </w:pPr>
      <w:rPr>
        <w:rFonts w:hint="default"/>
        <w:lang w:val="en-US" w:eastAsia="en-US" w:bidi="ar-SA"/>
      </w:rPr>
    </w:lvl>
    <w:lvl w:ilvl="5">
      <w:numFmt w:val="bullet"/>
      <w:lvlText w:val="•"/>
      <w:lvlJc w:val="left"/>
      <w:pPr>
        <w:ind w:left="5307" w:hanging="361"/>
      </w:pPr>
      <w:rPr>
        <w:rFonts w:hint="default"/>
        <w:lang w:val="en-US" w:eastAsia="en-US" w:bidi="ar-SA"/>
      </w:rPr>
    </w:lvl>
    <w:lvl w:ilvl="6">
      <w:numFmt w:val="bullet"/>
      <w:lvlText w:val="•"/>
      <w:lvlJc w:val="left"/>
      <w:pPr>
        <w:ind w:left="6290" w:hanging="361"/>
      </w:pPr>
      <w:rPr>
        <w:rFonts w:hint="default"/>
        <w:lang w:val="en-US" w:eastAsia="en-US" w:bidi="ar-SA"/>
      </w:rPr>
    </w:lvl>
    <w:lvl w:ilvl="7">
      <w:numFmt w:val="bullet"/>
      <w:lvlText w:val="•"/>
      <w:lvlJc w:val="left"/>
      <w:pPr>
        <w:ind w:left="7272" w:hanging="361"/>
      </w:pPr>
      <w:rPr>
        <w:rFonts w:hint="default"/>
        <w:lang w:val="en-US" w:eastAsia="en-US" w:bidi="ar-SA"/>
      </w:rPr>
    </w:lvl>
    <w:lvl w:ilvl="8">
      <w:numFmt w:val="bullet"/>
      <w:lvlText w:val="•"/>
      <w:lvlJc w:val="left"/>
      <w:pPr>
        <w:ind w:left="8255" w:hanging="361"/>
      </w:pPr>
      <w:rPr>
        <w:rFonts w:hint="default"/>
        <w:lang w:val="en-US" w:eastAsia="en-US" w:bidi="ar-SA"/>
      </w:rPr>
    </w:lvl>
  </w:abstractNum>
  <w:num w:numId="1">
    <w:abstractNumId w:val="8"/>
  </w:num>
  <w:num w:numId="2">
    <w:abstractNumId w:val="5"/>
  </w:num>
  <w:num w:numId="3">
    <w:abstractNumId w:val="16"/>
  </w:num>
  <w:num w:numId="4">
    <w:abstractNumId w:val="3"/>
  </w:num>
  <w:num w:numId="5">
    <w:abstractNumId w:val="2"/>
  </w:num>
  <w:num w:numId="6">
    <w:abstractNumId w:val="10"/>
  </w:num>
  <w:num w:numId="7">
    <w:abstractNumId w:val="12"/>
  </w:num>
  <w:num w:numId="8">
    <w:abstractNumId w:val="18"/>
  </w:num>
  <w:num w:numId="9">
    <w:abstractNumId w:val="9"/>
  </w:num>
  <w:num w:numId="10">
    <w:abstractNumId w:val="0"/>
  </w:num>
  <w:num w:numId="11">
    <w:abstractNumId w:val="13"/>
  </w:num>
  <w:num w:numId="12">
    <w:abstractNumId w:val="4"/>
  </w:num>
  <w:num w:numId="13">
    <w:abstractNumId w:val="15"/>
  </w:num>
  <w:num w:numId="14">
    <w:abstractNumId w:val="7"/>
  </w:num>
  <w:num w:numId="15">
    <w:abstractNumId w:val="11"/>
  </w:num>
  <w:num w:numId="16">
    <w:abstractNumId w:val="6"/>
  </w:num>
  <w:num w:numId="17">
    <w:abstractNumId w:val="1"/>
  </w:num>
  <w:num w:numId="18">
    <w:abstractNumId w:val="14"/>
  </w:num>
  <w:num w:numId="19">
    <w:abstractNumId w:val="17"/>
  </w:num>
  <w:num w:numId="20">
    <w:abstractNumId w:val="20"/>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482"/>
    <o:shapelayout v:ext="edit">
      <o:idmap v:ext="edit" data="2"/>
    </o:shapelayout>
  </w:hdrShapeDefaults>
  <w:footnotePr>
    <w:footnote w:id="0"/>
    <w:footnote w:id="1"/>
  </w:footnotePr>
  <w:endnotePr>
    <w:endnote w:id="0"/>
    <w:endnote w:id="1"/>
  </w:endnotePr>
  <w:compat>
    <w:ulTrailSpace/>
  </w:compat>
  <w:rsids>
    <w:rsidRoot w:val="00F96F11"/>
    <w:rsid w:val="000C1809"/>
    <w:rsid w:val="000D0A2F"/>
    <w:rsid w:val="000F74B9"/>
    <w:rsid w:val="00161419"/>
    <w:rsid w:val="001C5AE6"/>
    <w:rsid w:val="002935C8"/>
    <w:rsid w:val="002A778E"/>
    <w:rsid w:val="002F5E8F"/>
    <w:rsid w:val="00354841"/>
    <w:rsid w:val="004452A7"/>
    <w:rsid w:val="0047581B"/>
    <w:rsid w:val="004B31CA"/>
    <w:rsid w:val="005814B6"/>
    <w:rsid w:val="00582657"/>
    <w:rsid w:val="005C6505"/>
    <w:rsid w:val="0069387C"/>
    <w:rsid w:val="0073117E"/>
    <w:rsid w:val="007549AD"/>
    <w:rsid w:val="00794BB2"/>
    <w:rsid w:val="00834712"/>
    <w:rsid w:val="00850C7C"/>
    <w:rsid w:val="008608C0"/>
    <w:rsid w:val="00914766"/>
    <w:rsid w:val="00942402"/>
    <w:rsid w:val="0097167D"/>
    <w:rsid w:val="00A043B8"/>
    <w:rsid w:val="00A76161"/>
    <w:rsid w:val="00AC4F66"/>
    <w:rsid w:val="00AF73CA"/>
    <w:rsid w:val="00B41BFD"/>
    <w:rsid w:val="00BA06A0"/>
    <w:rsid w:val="00BC49D3"/>
    <w:rsid w:val="00C33BD6"/>
    <w:rsid w:val="00C91F8F"/>
    <w:rsid w:val="00CB6D21"/>
    <w:rsid w:val="00CC5ED2"/>
    <w:rsid w:val="00E80F97"/>
    <w:rsid w:val="00EB13FB"/>
    <w:rsid w:val="00F100FB"/>
    <w:rsid w:val="00F72864"/>
    <w:rsid w:val="00F96F11"/>
    <w:rsid w:val="1A1F1B1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F96F11"/>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rsid w:val="00F96F11"/>
    <w:pPr>
      <w:ind w:left="2024" w:right="2484"/>
      <w:jc w:val="center"/>
      <w:outlineLvl w:val="0"/>
    </w:pPr>
    <w:rPr>
      <w:b/>
      <w:bCs/>
      <w:sz w:val="36"/>
      <w:szCs w:val="36"/>
    </w:rPr>
  </w:style>
  <w:style w:type="paragraph" w:styleId="Heading2">
    <w:name w:val="heading 2"/>
    <w:basedOn w:val="Normal"/>
    <w:next w:val="Normal"/>
    <w:uiPriority w:val="1"/>
    <w:qFormat/>
    <w:rsid w:val="00F96F11"/>
    <w:pPr>
      <w:ind w:left="2025" w:right="2484"/>
      <w:jc w:val="center"/>
      <w:outlineLvl w:val="1"/>
    </w:pPr>
    <w:rPr>
      <w:b/>
      <w:bCs/>
      <w:sz w:val="32"/>
      <w:szCs w:val="32"/>
      <w:u w:val="single" w:color="000000"/>
    </w:rPr>
  </w:style>
  <w:style w:type="paragraph" w:styleId="Heading3">
    <w:name w:val="heading 3"/>
    <w:basedOn w:val="Normal"/>
    <w:next w:val="Normal"/>
    <w:uiPriority w:val="1"/>
    <w:qFormat/>
    <w:rsid w:val="00F96F11"/>
    <w:pPr>
      <w:ind w:left="590" w:hanging="246"/>
      <w:outlineLvl w:val="2"/>
    </w:pPr>
    <w:rPr>
      <w:sz w:val="29"/>
      <w:szCs w:val="29"/>
    </w:rPr>
  </w:style>
  <w:style w:type="paragraph" w:styleId="Heading4">
    <w:name w:val="heading 4"/>
    <w:basedOn w:val="Normal"/>
    <w:next w:val="Normal"/>
    <w:uiPriority w:val="1"/>
    <w:qFormat/>
    <w:rsid w:val="00F96F11"/>
    <w:pPr>
      <w:ind w:left="1746" w:hanging="913"/>
      <w:outlineLvl w:val="3"/>
    </w:pPr>
    <w:rPr>
      <w:b/>
      <w:bCs/>
      <w:sz w:val="28"/>
      <w:szCs w:val="28"/>
    </w:rPr>
  </w:style>
  <w:style w:type="paragraph" w:styleId="Heading5">
    <w:name w:val="heading 5"/>
    <w:basedOn w:val="Normal"/>
    <w:next w:val="Normal"/>
    <w:uiPriority w:val="1"/>
    <w:qFormat/>
    <w:rsid w:val="00F96F11"/>
    <w:pPr>
      <w:ind w:left="200" w:right="2484"/>
      <w:jc w:val="center"/>
      <w:outlineLvl w:val="4"/>
    </w:pPr>
    <w:rPr>
      <w:sz w:val="28"/>
      <w:szCs w:val="28"/>
    </w:rPr>
  </w:style>
  <w:style w:type="paragraph" w:styleId="Heading6">
    <w:name w:val="heading 6"/>
    <w:basedOn w:val="Normal"/>
    <w:next w:val="Normal"/>
    <w:uiPriority w:val="1"/>
    <w:qFormat/>
    <w:rsid w:val="00F96F11"/>
    <w:pPr>
      <w:ind w:left="1383"/>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96F11"/>
    <w:rPr>
      <w:sz w:val="24"/>
      <w:szCs w:val="24"/>
    </w:rPr>
  </w:style>
  <w:style w:type="paragraph" w:styleId="TOC1">
    <w:name w:val="toc 1"/>
    <w:basedOn w:val="Normal"/>
    <w:next w:val="Normal"/>
    <w:uiPriority w:val="1"/>
    <w:qFormat/>
    <w:rsid w:val="00F96F11"/>
    <w:pPr>
      <w:spacing w:before="648"/>
      <w:ind w:left="481" w:hanging="281"/>
    </w:pPr>
    <w:rPr>
      <w:b/>
      <w:bCs/>
      <w:sz w:val="28"/>
      <w:szCs w:val="28"/>
    </w:rPr>
  </w:style>
  <w:style w:type="paragraph" w:styleId="TOC2">
    <w:name w:val="toc 2"/>
    <w:basedOn w:val="Normal"/>
    <w:next w:val="Normal"/>
    <w:uiPriority w:val="1"/>
    <w:qFormat/>
    <w:rsid w:val="00F96F11"/>
    <w:pPr>
      <w:spacing w:before="156"/>
      <w:ind w:left="622" w:hanging="423"/>
    </w:pPr>
    <w:rPr>
      <w:sz w:val="28"/>
      <w:szCs w:val="28"/>
    </w:rPr>
  </w:style>
  <w:style w:type="table" w:customStyle="1" w:styleId="TableNormal1">
    <w:name w:val="Table Normal1"/>
    <w:uiPriority w:val="2"/>
    <w:semiHidden/>
    <w:unhideWhenUsed/>
    <w:qFormat/>
    <w:rsid w:val="00F96F11"/>
    <w:tblPr>
      <w:tblCellMar>
        <w:top w:w="0" w:type="dxa"/>
        <w:left w:w="0" w:type="dxa"/>
        <w:bottom w:w="0" w:type="dxa"/>
        <w:right w:w="0" w:type="dxa"/>
      </w:tblCellMar>
    </w:tblPr>
  </w:style>
  <w:style w:type="paragraph" w:styleId="ListParagraph">
    <w:name w:val="List Paragraph"/>
    <w:basedOn w:val="Normal"/>
    <w:uiPriority w:val="1"/>
    <w:qFormat/>
    <w:rsid w:val="00F96F11"/>
    <w:pPr>
      <w:ind w:left="1386" w:hanging="360"/>
    </w:pPr>
  </w:style>
  <w:style w:type="paragraph" w:customStyle="1" w:styleId="TableParagraph">
    <w:name w:val="Table Paragraph"/>
    <w:basedOn w:val="Normal"/>
    <w:uiPriority w:val="1"/>
    <w:qFormat/>
    <w:rsid w:val="00F96F11"/>
  </w:style>
  <w:style w:type="paragraph" w:styleId="BalloonText">
    <w:name w:val="Balloon Text"/>
    <w:basedOn w:val="Normal"/>
    <w:link w:val="BalloonTextChar"/>
    <w:rsid w:val="0073117E"/>
    <w:rPr>
      <w:rFonts w:ascii="Tahoma" w:hAnsi="Tahoma" w:cs="Tahoma"/>
      <w:sz w:val="16"/>
      <w:szCs w:val="16"/>
    </w:rPr>
  </w:style>
  <w:style w:type="character" w:customStyle="1" w:styleId="BalloonTextChar">
    <w:name w:val="Balloon Text Char"/>
    <w:basedOn w:val="DefaultParagraphFont"/>
    <w:link w:val="BalloonText"/>
    <w:rsid w:val="0073117E"/>
    <w:rPr>
      <w:rFonts w:ascii="Tahoma" w:eastAsia="Times New Roman" w:hAnsi="Tahoma" w:cs="Tahoma"/>
      <w:sz w:val="16"/>
      <w:szCs w:val="16"/>
      <w:lang w:val="en-US" w:eastAsia="en-US"/>
    </w:rPr>
  </w:style>
  <w:style w:type="paragraph" w:styleId="Header">
    <w:name w:val="header"/>
    <w:basedOn w:val="Normal"/>
    <w:link w:val="HeaderChar"/>
    <w:rsid w:val="004452A7"/>
    <w:pPr>
      <w:tabs>
        <w:tab w:val="center" w:pos="4513"/>
        <w:tab w:val="right" w:pos="9026"/>
      </w:tabs>
    </w:pPr>
  </w:style>
  <w:style w:type="character" w:customStyle="1" w:styleId="HeaderChar">
    <w:name w:val="Header Char"/>
    <w:basedOn w:val="DefaultParagraphFont"/>
    <w:link w:val="Header"/>
    <w:rsid w:val="004452A7"/>
    <w:rPr>
      <w:rFonts w:ascii="Times New Roman" w:eastAsia="Times New Roman" w:hAnsi="Times New Roman" w:cs="Times New Roman"/>
      <w:sz w:val="22"/>
      <w:szCs w:val="22"/>
      <w:lang w:val="en-US" w:eastAsia="en-US"/>
    </w:rPr>
  </w:style>
  <w:style w:type="paragraph" w:styleId="Footer">
    <w:name w:val="footer"/>
    <w:basedOn w:val="Normal"/>
    <w:link w:val="FooterChar"/>
    <w:rsid w:val="004452A7"/>
    <w:pPr>
      <w:tabs>
        <w:tab w:val="center" w:pos="4513"/>
        <w:tab w:val="right" w:pos="9026"/>
      </w:tabs>
    </w:pPr>
  </w:style>
  <w:style w:type="character" w:customStyle="1" w:styleId="FooterChar">
    <w:name w:val="Footer Char"/>
    <w:basedOn w:val="DefaultParagraphFont"/>
    <w:link w:val="Footer"/>
    <w:rsid w:val="004452A7"/>
    <w:rPr>
      <w:rFonts w:ascii="Times New Roman" w:eastAsia="Times New Roman" w:hAnsi="Times New Roman" w:cs="Times New Roman"/>
      <w:sz w:val="22"/>
      <w:szCs w:val="22"/>
      <w:lang w:val="en-US"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3095</Words>
  <Characters>17645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Genius</cp:lastModifiedBy>
  <cp:revision>2</cp:revision>
  <dcterms:created xsi:type="dcterms:W3CDTF">2022-05-18T17:48:00Z</dcterms:created>
  <dcterms:modified xsi:type="dcterms:W3CDTF">2022-05-18T17:48:00Z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2018-11-08T00:00:00Z</vt:filetime>
  </property>
  <property fmtid="{D5CDD505-2E9C-101B-9397-08002B2CF9AE}" pid="3" name="LastSaved">
    <vt:filetime>2022-04-20T00:00:00Z</vt:filetime>
  </property>
  <property fmtid="{D5CDD505-2E9C-101B-9397-08002B2CF9AE}" pid="4" name="KSOProductBuildVer">
    <vt:lpwstr>1033-11.2.0.11074</vt:lpwstr>
  </property>
  <property fmtid="{D5CDD505-2E9C-101B-9397-08002B2CF9AE}" pid="5" name="ICV">
    <vt:lpwstr>4CD77C1A44044AC787AB6C06B7FA56DF</vt:lpwstr>
  </property>
</Properties>
</file>